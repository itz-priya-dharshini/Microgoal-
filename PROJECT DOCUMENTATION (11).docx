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DAFBB">
      <w:pPr>
        <w:tabs>
          <w:tab w:val="left" w:pos="6484"/>
        </w:tabs>
        <w:rPr>
          <w:rFonts w:ascii="Times New Roman" w:hAnsi="Times New Roman" w:cs="Times New Roman"/>
          <w:sz w:val="36"/>
          <w:szCs w:val="36"/>
          <w:lang w:val="en-US"/>
        </w:rPr>
      </w:pPr>
      <w:r>
        <w:rPr>
          <w:rFonts w:ascii="Times New Roman" w:hAnsi="Times New Roman" w:cs="Times New Roman"/>
          <w:sz w:val="36"/>
          <w:szCs w:val="36"/>
          <w:lang w:val="en-US"/>
        </w:rPr>
        <w:t xml:space="preserve">                     PROJECT DOCUMENTATION        </w:t>
      </w:r>
    </w:p>
    <w:p w14:paraId="13EF6178">
      <w:pPr>
        <w:tabs>
          <w:tab w:val="left" w:pos="6484"/>
        </w:tabs>
        <w:rPr>
          <w:b/>
          <w:sz w:val="28"/>
          <w:szCs w:val="28"/>
          <w:lang w:val="en-US"/>
        </w:rPr>
      </w:pPr>
      <w:r>
        <w:rPr>
          <w:b/>
          <w:sz w:val="28"/>
          <w:szCs w:val="28"/>
          <w:lang w:val="en-US"/>
        </w:rPr>
        <w:t xml:space="preserve">                           </w:t>
      </w:r>
    </w:p>
    <w:p w14:paraId="138092F0">
      <w:pPr>
        <w:rPr>
          <w:rFonts w:ascii="Arial Rounded MT Bold" w:hAnsi="Arial Rounded MT Bold"/>
          <w:b/>
          <w:color w:val="002060"/>
          <w:sz w:val="32"/>
          <w:szCs w:val="32"/>
          <w:lang w:val="en-US"/>
        </w:rPr>
      </w:pPr>
      <w:r>
        <w:rPr>
          <w:rFonts w:ascii="Arial Rounded MT Bold" w:hAnsi="Arial Rounded MT Bold"/>
          <w:b/>
          <w:color w:val="002060"/>
          <w:sz w:val="32"/>
          <w:szCs w:val="32"/>
          <w:lang w:val="en-US"/>
        </w:rPr>
        <w:t>1</w:t>
      </w:r>
      <w:r>
        <w:rPr>
          <w:rFonts w:ascii="Times New Roman" w:hAnsi="Times New Roman" w:cs="Times New Roman"/>
          <w:b/>
          <w:color w:val="002060"/>
          <w:sz w:val="32"/>
          <w:szCs w:val="32"/>
          <w:lang w:val="en-US"/>
        </w:rPr>
        <w:t>. INTRODUCTION</w:t>
      </w:r>
    </w:p>
    <w:p w14:paraId="6CD22CF2">
      <w:pPr>
        <w:rPr>
          <w:rFonts w:ascii="Times New Roman" w:hAnsi="Times New Roman" w:eastAsia="Arial Unicode MS" w:cs="Times New Roman"/>
          <w:sz w:val="28"/>
          <w:szCs w:val="28"/>
          <w:lang w:val="en-US"/>
        </w:rPr>
      </w:pPr>
      <w:r>
        <w:rPr>
          <w:rFonts w:ascii="Times New Roman" w:hAnsi="Times New Roman" w:eastAsia="Arial Unicode MS" w:cs="Times New Roman"/>
          <w:b/>
          <w:sz w:val="28"/>
          <w:szCs w:val="28"/>
          <w:lang w:val="en-US"/>
        </w:rPr>
        <w:t xml:space="preserve">Project Title: </w:t>
      </w:r>
      <w:r>
        <w:rPr>
          <w:rFonts w:ascii="Times New Roman" w:hAnsi="Times New Roman" w:eastAsia="Arial Unicode MS" w:cs="Times New Roman"/>
          <w:b/>
          <w:sz w:val="24"/>
          <w:szCs w:val="24"/>
          <w:lang w:val="en-US"/>
        </w:rPr>
        <w:t>MICROGOAL (BACKEND)</w:t>
      </w:r>
    </w:p>
    <w:p w14:paraId="1A86861D">
      <w:pPr>
        <w:rPr>
          <w:rFonts w:ascii="Times New Roman" w:hAnsi="Times New Roman" w:cs="Times New Roman"/>
          <w:sz w:val="28"/>
          <w:szCs w:val="28"/>
          <w:lang w:val="en-US"/>
        </w:rPr>
      </w:pPr>
      <w:r>
        <w:rPr>
          <w:rFonts w:ascii="Times New Roman" w:hAnsi="Times New Roman" w:cs="Times New Roman"/>
          <w:b/>
          <w:sz w:val="28"/>
          <w:szCs w:val="28"/>
          <w:lang w:val="en-US"/>
        </w:rPr>
        <w:t>Team ID: SWTID-2026-5643</w:t>
      </w:r>
    </w:p>
    <w:p w14:paraId="7722CC99">
      <w:pPr>
        <w:rPr>
          <w:rFonts w:ascii="Times New Roman" w:hAnsi="Times New Roman" w:cs="Times New Roman"/>
          <w:b/>
          <w:sz w:val="24"/>
          <w:szCs w:val="24"/>
          <w:lang w:val="en-US"/>
        </w:rPr>
      </w:pPr>
      <w:r>
        <w:rPr>
          <w:rFonts w:ascii="Times New Roman" w:hAnsi="Times New Roman" w:cs="Times New Roman"/>
          <w:b/>
          <w:sz w:val="28"/>
          <w:szCs w:val="28"/>
          <w:lang w:val="en-US"/>
        </w:rPr>
        <w:t>Team Leader</w:t>
      </w:r>
      <w:r>
        <w:rPr>
          <w:rFonts w:ascii="Times New Roman" w:hAnsi="Times New Roman" w:cs="Times New Roman"/>
          <w:b/>
          <w:sz w:val="24"/>
          <w:szCs w:val="24"/>
          <w:lang w:val="en-US"/>
        </w:rPr>
        <w:t xml:space="preserve">: </w:t>
      </w:r>
    </w:p>
    <w:p w14:paraId="248BCC03">
      <w:pPr>
        <w:tabs>
          <w:tab w:val="left" w:pos="4662"/>
        </w:tabs>
        <w:ind w:left="720"/>
        <w:rPr>
          <w:rFonts w:hint="default" w:ascii="Times New Roman" w:hAnsi="Times New Roman" w:cs="Times New Roman"/>
          <w:sz w:val="24"/>
          <w:szCs w:val="24"/>
          <w:lang w:val="en-IN"/>
        </w:rPr>
      </w:pPr>
      <w:r>
        <w:rPr>
          <w:sz w:val="24"/>
          <w:szCs w:val="24"/>
          <w:lang w:val="en-US"/>
        </w:rPr>
        <w:t>Name  : priya</w:t>
      </w:r>
      <w:r>
        <w:rPr>
          <w:rFonts w:ascii="Times New Roman" w:hAnsi="Times New Roman" w:cs="Times New Roman"/>
          <w:sz w:val="24"/>
          <w:szCs w:val="24"/>
          <w:lang w:val="en-US"/>
        </w:rPr>
        <w:t xml:space="preserve"> Dharshini .R&amp;</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Mail ID: </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"mailto:priyaramesh231106@gmail.com"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priyaramesh231106@gmail.com</w:t>
      </w:r>
      <w:r>
        <w:rPr>
          <w:rFonts w:hint="default" w:ascii="Times New Roman" w:hAnsi="Times New Roman" w:cs="Times New Roman"/>
          <w:sz w:val="24"/>
          <w:szCs w:val="24"/>
          <w:lang w:val="en-IN"/>
        </w:rPr>
        <w:fldChar w:fldCharType="end"/>
      </w:r>
    </w:p>
    <w:p w14:paraId="37E8AE96">
      <w:pPr>
        <w:tabs>
          <w:tab w:val="left" w:pos="4662"/>
        </w:tabs>
        <w:ind w:left="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[Coder]</w:t>
      </w:r>
    </w:p>
    <w:p w14:paraId="075EE8E0">
      <w:pPr>
        <w:rPr>
          <w:b/>
          <w:sz w:val="28"/>
          <w:szCs w:val="28"/>
          <w:lang w:val="en-US"/>
        </w:rPr>
      </w:pPr>
      <w:r>
        <w:rPr>
          <w:rFonts w:ascii="Times New Roman" w:hAnsi="Times New Roman" w:cs="Times New Roman"/>
          <w:b/>
          <w:sz w:val="28"/>
          <w:szCs w:val="28"/>
          <w:lang w:val="en-US"/>
        </w:rPr>
        <w:t>Team Members</w:t>
      </w:r>
      <w:r>
        <w:rPr>
          <w:b/>
          <w:sz w:val="28"/>
          <w:szCs w:val="28"/>
          <w:lang w:val="en-US"/>
        </w:rPr>
        <w:t xml:space="preserve">: </w:t>
      </w:r>
    </w:p>
    <w:p w14:paraId="47DA288F">
      <w:pPr>
        <w:spacing w:line="480" w:lineRule="auto"/>
        <w:ind w:left="720"/>
        <w:rPr>
          <w:rFonts w:ascii="Times New Roman" w:hAnsi="Times New Roman" w:cs="Times New Roman"/>
          <w:sz w:val="24"/>
          <w:szCs w:val="24"/>
          <w:lang w:val="en-US"/>
        </w:rPr>
      </w:pPr>
      <w:r>
        <w:rPr>
          <w:sz w:val="24"/>
          <w:szCs w:val="24"/>
          <w:lang w:val="en-US"/>
        </w:rPr>
        <w:t xml:space="preserve">Name  </w:t>
      </w:r>
      <w:r>
        <w:rPr>
          <w:rFonts w:ascii="Times New Roman" w:hAnsi="Times New Roman" w:cs="Times New Roman"/>
          <w:sz w:val="24"/>
          <w:szCs w:val="24"/>
          <w:lang w:val="en-US"/>
        </w:rPr>
        <w:t>: Nandhini.V  &amp; Mail ID:</w:t>
      </w:r>
      <w:r>
        <w:rPr>
          <w:rFonts w:hint="default" w:ascii="Times New Roman" w:hAnsi="Times New Roman" w:cs="Times New Roman"/>
          <w:sz w:val="24"/>
          <w:szCs w:val="24"/>
          <w:lang w:val="en-IN"/>
        </w:rPr>
        <w:t xml:space="preserve"> </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"mailto:nanxx214@gmail.com"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nanxx214@gmail.com</w:t>
      </w:r>
      <w:r>
        <w:rPr>
          <w:rFonts w:hint="default" w:ascii="Times New Roman" w:hAnsi="Times New Roman" w:cs="Times New Roman"/>
          <w:sz w:val="24"/>
          <w:szCs w:val="24"/>
          <w:lang w:val="en-IN"/>
        </w:rPr>
        <w:fldChar w:fldCharType="end"/>
      </w:r>
      <w:r>
        <w:rPr>
          <w:rFonts w:ascii="Times New Roman" w:hAnsi="Times New Roman" w:cs="Times New Roman"/>
          <w:sz w:val="24"/>
          <w:szCs w:val="24"/>
          <w:lang w:val="en-US"/>
        </w:rPr>
        <w:t xml:space="preserve"> </w:t>
      </w:r>
    </w:p>
    <w:p w14:paraId="74EB888B">
      <w:pPr>
        <w:spacing w:line="480" w:lineRule="auto"/>
        <w:ind w:left="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[Documentation]</w:t>
      </w:r>
    </w:p>
    <w:p w14:paraId="35A96AB2">
      <w:pPr>
        <w:spacing w:line="480" w:lineRule="auto"/>
        <w:ind w:left="720"/>
        <w:rPr>
          <w:rFonts w:hint="default" w:ascii="Times New Roman" w:hAnsi="Times New Roman" w:cs="Times New Roman"/>
          <w:sz w:val="24"/>
          <w:szCs w:val="24"/>
          <w:lang w:val="en-IN"/>
        </w:rPr>
      </w:pPr>
      <w:r>
        <w:rPr>
          <w:sz w:val="24"/>
          <w:szCs w:val="24"/>
          <w:lang w:val="en-US"/>
        </w:rPr>
        <w:t>Name  :  Navi.B</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"mailto:navi4092006@gmail.com"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navi4092006@gmail.com</w:t>
      </w:r>
      <w:r>
        <w:rPr>
          <w:rFonts w:hint="default" w:ascii="Times New Roman" w:hAnsi="Times New Roman" w:cs="Times New Roman"/>
          <w:sz w:val="24"/>
          <w:szCs w:val="24"/>
          <w:lang w:val="en-IN"/>
        </w:rPr>
        <w:fldChar w:fldCharType="end"/>
      </w:r>
    </w:p>
    <w:p w14:paraId="472344B3">
      <w:pPr>
        <w:rPr>
          <w:rFonts w:ascii="Times New Roman" w:hAnsi="Times New Roman" w:cs="Times New Roman"/>
          <w:sz w:val="24"/>
          <w:szCs w:val="24"/>
          <w:lang w:val="en-US"/>
        </w:rPr>
      </w:pPr>
      <w:r>
        <w:rPr>
          <w:sz w:val="24"/>
          <w:szCs w:val="24"/>
          <w:lang w:val="en-US"/>
        </w:rPr>
        <w:t xml:space="preserve">             </w:t>
      </w:r>
      <w:r>
        <w:rPr>
          <w:rFonts w:ascii="Times New Roman" w:hAnsi="Times New Roman" w:cs="Times New Roman"/>
          <w:sz w:val="24"/>
          <w:szCs w:val="24"/>
          <w:lang w:val="en-US"/>
        </w:rPr>
        <w:t>[Editing]</w:t>
      </w:r>
    </w:p>
    <w:p w14:paraId="62ACA36E">
      <w:pPr>
        <w:rPr>
          <w:rFonts w:hint="default" w:ascii="Times New Roman" w:hAnsi="Times New Roman" w:cs="Times New Roman"/>
          <w:sz w:val="24"/>
          <w:szCs w:val="24"/>
          <w:lang w:val="en-IN"/>
        </w:rPr>
      </w:pPr>
      <w:r>
        <w:rPr>
          <w:sz w:val="24"/>
          <w:szCs w:val="24"/>
          <w:lang w:val="en-US"/>
        </w:rPr>
        <w:t xml:space="preserve">             Name  </w:t>
      </w:r>
      <w:r>
        <w:rPr>
          <w:rFonts w:ascii="Times New Roman" w:hAnsi="Times New Roman" w:cs="Times New Roman"/>
          <w:sz w:val="24"/>
          <w:szCs w:val="24"/>
          <w:lang w:val="en-US"/>
        </w:rPr>
        <w:t xml:space="preserve">:  Rajakumari.B &amp; Mail ID: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"mailto:rajakumarib971@gmail.com"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rajakumarib971@gmail.com</w:t>
      </w:r>
      <w:r>
        <w:rPr>
          <w:rFonts w:hint="default" w:ascii="Times New Roman" w:hAnsi="Times New Roman" w:cs="Times New Roman"/>
          <w:sz w:val="24"/>
          <w:szCs w:val="24"/>
          <w:lang w:val="en-IN"/>
        </w:rPr>
        <w:fldChar w:fldCharType="end"/>
      </w:r>
    </w:p>
    <w:p w14:paraId="7D37301C">
      <w:pPr>
        <w:rPr>
          <w:sz w:val="24"/>
          <w:szCs w:val="24"/>
          <w:lang w:val="en-US"/>
        </w:rPr>
      </w:pPr>
      <w:r>
        <w:rPr>
          <w:sz w:val="24"/>
          <w:szCs w:val="24"/>
          <w:lang w:val="en-US"/>
        </w:rPr>
        <w:t xml:space="preserve">   </w:t>
      </w:r>
    </w:p>
    <w:p w14:paraId="5BB0DD29">
      <w:pPr>
        <w:rPr>
          <w:rFonts w:ascii="Times New Roman" w:hAnsi="Times New Roman" w:cs="Times New Roman"/>
          <w:sz w:val="24"/>
          <w:szCs w:val="24"/>
          <w:lang w:val="en-US"/>
        </w:rPr>
      </w:pPr>
      <w:r>
        <w:rPr>
          <w:sz w:val="24"/>
          <w:szCs w:val="24"/>
          <w:lang w:val="en-US"/>
        </w:rPr>
        <w:t xml:space="preserve">             </w:t>
      </w:r>
      <w:r>
        <w:rPr>
          <w:rFonts w:ascii="Times New Roman" w:hAnsi="Times New Roman" w:cs="Times New Roman"/>
          <w:sz w:val="24"/>
          <w:szCs w:val="24"/>
          <w:lang w:val="en-US"/>
        </w:rPr>
        <w:t>[Documentatiom]</w:t>
      </w:r>
    </w:p>
    <w:p w14:paraId="3B4213D3">
      <w:pPr>
        <w:rPr>
          <w:rFonts w:ascii="Times New Roman" w:hAnsi="Times New Roman" w:cs="Times New Roman"/>
          <w:sz w:val="24"/>
          <w:szCs w:val="24"/>
          <w:lang w:val="en-US"/>
        </w:rPr>
      </w:pPr>
    </w:p>
    <w:p w14:paraId="2575A37E">
      <w:pPr>
        <w:rPr>
          <w:rFonts w:ascii="Times New Roman" w:hAnsi="Times New Roman" w:cs="Times New Roman"/>
          <w:sz w:val="24"/>
          <w:szCs w:val="24"/>
          <w:lang w:val="en-US"/>
        </w:rPr>
      </w:pPr>
    </w:p>
    <w:p w14:paraId="5F124B89">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2. PROJECT OVERVIEW</w:t>
      </w:r>
    </w:p>
    <w:p w14:paraId="1B775106">
      <w:pPr>
        <w:rPr>
          <w:rFonts w:ascii="Times New Roman" w:hAnsi="Times New Roman" w:cs="Times New Roman"/>
          <w:b/>
          <w:color w:val="002060"/>
          <w:sz w:val="28"/>
          <w:szCs w:val="28"/>
          <w:lang w:val="en-US"/>
        </w:rPr>
      </w:pPr>
      <w:r>
        <w:rPr>
          <w:b/>
          <w:sz w:val="28"/>
          <w:szCs w:val="28"/>
          <w:lang w:val="en-US"/>
        </w:rPr>
        <w:t xml:space="preserve">Purpose: </w:t>
      </w:r>
    </w:p>
    <w:p w14:paraId="453FF427">
      <w:pPr>
        <w:pStyle w:val="8"/>
        <w:rPr>
          <w:sz w:val="28"/>
          <w:szCs w:val="28"/>
        </w:rPr>
      </w:pPr>
      <w:r>
        <w:rPr>
          <w:b/>
          <w:sz w:val="28"/>
          <w:szCs w:val="28"/>
          <w:lang w:val="en-US"/>
        </w:rPr>
        <w:t xml:space="preserve">     </w:t>
      </w:r>
      <w:r>
        <w:rPr>
          <w:b/>
          <w:sz w:val="28"/>
          <w:szCs w:val="28"/>
          <w:lang w:val="en-US"/>
        </w:rPr>
        <w:sym w:font="Wingdings" w:char="F0E8"/>
      </w:r>
      <w:r>
        <w:rPr>
          <w:b/>
          <w:sz w:val="28"/>
          <w:szCs w:val="28"/>
          <w:lang w:val="en-US"/>
        </w:rPr>
        <w:t xml:space="preserve">  </w:t>
      </w:r>
      <w:r>
        <w:rPr>
          <w:sz w:val="28"/>
          <w:szCs w:val="28"/>
        </w:rPr>
        <w:t xml:space="preserve"> </w:t>
      </w:r>
      <w:r>
        <w:rPr>
          <w:rStyle w:val="9"/>
          <w:sz w:val="28"/>
          <w:szCs w:val="28"/>
        </w:rPr>
        <w:t>Micro Goals</w:t>
      </w:r>
      <w:r>
        <w:rPr>
          <w:sz w:val="28"/>
          <w:szCs w:val="28"/>
        </w:rPr>
        <w:t xml:space="preserve"> is a secure backend REST ful API developed using Node.js, Express.js, and Mongo DB. The application is designed to help users efficiently manage their personal goals in a secure and organized manner. </w:t>
      </w:r>
    </w:p>
    <w:p w14:paraId="6CFEBE60">
      <w:pPr>
        <w:pStyle w:val="8"/>
        <w:rPr>
          <w:b/>
          <w:sz w:val="28"/>
          <w:szCs w:val="28"/>
          <w:lang w:val="en-US"/>
        </w:rPr>
      </w:pPr>
      <w:r>
        <w:rPr>
          <w:sz w:val="28"/>
          <w:szCs w:val="28"/>
        </w:rPr>
        <w:t xml:space="preserve">     </w:t>
      </w:r>
      <w:r>
        <w:rPr>
          <w:sz w:val="28"/>
          <w:szCs w:val="28"/>
        </w:rPr>
        <w:sym w:font="Wingdings" w:char="F0E8"/>
      </w:r>
      <w:r>
        <w:rPr>
          <w:sz w:val="28"/>
          <w:szCs w:val="28"/>
        </w:rPr>
        <w:t xml:space="preserve">   It provides a robust backend system that allows users to register, authenticate, and perform complete CRUD (Create, Read, Update, Delete) operations on their goals.</w:t>
      </w:r>
    </w:p>
    <w:p w14:paraId="09836405">
      <w:pPr>
        <w:pStyle w:val="8"/>
        <w:rPr>
          <w:sz w:val="28"/>
          <w:szCs w:val="28"/>
        </w:rPr>
      </w:pPr>
      <w:r>
        <w:rPr>
          <w:sz w:val="28"/>
          <w:szCs w:val="28"/>
        </w:rPr>
        <w:t xml:space="preserve">     </w:t>
      </w:r>
      <w:r>
        <w:rPr>
          <w:sz w:val="28"/>
          <w:szCs w:val="28"/>
        </w:rPr>
        <w:sym w:font="Wingdings" w:char="F0E8"/>
      </w:r>
      <w:r>
        <w:rPr>
          <w:sz w:val="28"/>
          <w:szCs w:val="28"/>
        </w:rPr>
        <w:t xml:space="preserve">  The system implements JWT (JSON Web Token)–based authentication to ensure secure access and protect user data. Each user can only access and manage their own goals, ensuring privacy and user-specific data control.</w:t>
      </w:r>
    </w:p>
    <w:p w14:paraId="2A5E6172">
      <w:pPr>
        <w:pStyle w:val="10"/>
        <w:rPr>
          <w:rFonts w:ascii="Times New Roman" w:hAnsi="Times New Roman" w:cs="Times New Roman"/>
          <w:b/>
          <w:sz w:val="24"/>
          <w:szCs w:val="24"/>
          <w:lang w:val="en-US"/>
        </w:rPr>
      </w:pPr>
    </w:p>
    <w:p w14:paraId="199C35A5">
      <w:pPr>
        <w:pStyle w:val="10"/>
        <w:rPr>
          <w:rFonts w:ascii="Times New Roman" w:hAnsi="Times New Roman" w:cs="Times New Roman"/>
          <w:b/>
          <w:sz w:val="24"/>
          <w:szCs w:val="24"/>
          <w:lang w:val="en-US"/>
        </w:rPr>
      </w:pPr>
    </w:p>
    <w:p w14:paraId="550A35F9">
      <w:pPr>
        <w:pStyle w:val="10"/>
        <w:rPr>
          <w:rFonts w:ascii="Times New Roman" w:hAnsi="Times New Roman" w:cs="Times New Roman"/>
          <w:b/>
          <w:sz w:val="24"/>
          <w:szCs w:val="24"/>
          <w:lang w:val="en-US"/>
        </w:rPr>
      </w:pPr>
    </w:p>
    <w:p w14:paraId="64DE0FB3">
      <w:pPr>
        <w:rPr>
          <w:rFonts w:cs="Calibri"/>
          <w:b/>
          <w:sz w:val="28"/>
          <w:szCs w:val="28"/>
          <w:lang w:val="en-US"/>
        </w:rPr>
      </w:pPr>
      <w:r>
        <w:rPr>
          <w:rFonts w:cs="Calibri"/>
          <w:b/>
          <w:sz w:val="28"/>
          <w:szCs w:val="28"/>
          <w:lang w:val="en-US"/>
        </w:rPr>
        <w:t>Features:</w:t>
      </w:r>
    </w:p>
    <w:p w14:paraId="082AD6A3">
      <w:pPr>
        <w:rPr>
          <w:rFonts w:ascii="Times New Roman" w:hAnsi="Times New Roman" w:cs="Times New Roman"/>
          <w:sz w:val="28"/>
          <w:szCs w:val="28"/>
          <w:lang w:val="en-US"/>
        </w:rPr>
      </w:pPr>
      <w:r>
        <w:rPr>
          <w:b/>
          <w:sz w:val="28"/>
          <w:szCs w:val="28"/>
          <w:lang w:val="en-US"/>
        </w:rPr>
        <w:t xml:space="preserve">        </w:t>
      </w:r>
      <w:r>
        <w:rPr>
          <w:b/>
          <w:sz w:val="28"/>
          <w:szCs w:val="28"/>
          <w:lang w:val="en-US"/>
        </w:rPr>
        <w:sym w:font="Wingdings" w:char="F0E8"/>
      </w:r>
      <w:r>
        <w:rPr>
          <w:sz w:val="28"/>
          <w:szCs w:val="28"/>
          <w:lang w:val="en-US"/>
        </w:rPr>
        <w:t xml:space="preserve">   </w:t>
      </w:r>
      <w:r>
        <w:rPr>
          <w:rFonts w:ascii="Times New Roman" w:hAnsi="Times New Roman" w:cs="Times New Roman"/>
          <w:sz w:val="28"/>
          <w:szCs w:val="28"/>
          <w:lang w:val="en-US"/>
        </w:rPr>
        <w:t>User Registration &amp;amp; Login</w:t>
      </w:r>
    </w:p>
    <w:p w14:paraId="08F8CE3B">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sz w:val="28"/>
          <w:szCs w:val="28"/>
          <w:lang w:val="en-US"/>
        </w:rPr>
        <w:sym w:font="Wingdings" w:char="F0E8"/>
      </w:r>
      <w:r>
        <w:rPr>
          <w:rFonts w:ascii="Times New Roman" w:hAnsi="Times New Roman" w:cs="Times New Roman"/>
          <w:b/>
          <w:sz w:val="28"/>
          <w:szCs w:val="28"/>
          <w:lang w:val="en-US"/>
        </w:rPr>
        <w:t xml:space="preserve"> </w:t>
      </w:r>
      <w:r>
        <w:rPr>
          <w:rFonts w:ascii="Times New Roman" w:hAnsi="Times New Roman" w:cs="Times New Roman"/>
          <w:sz w:val="28"/>
          <w:szCs w:val="28"/>
          <w:lang w:val="en-US"/>
        </w:rPr>
        <w:t xml:space="preserve"> JWT-based Authentication</w:t>
      </w:r>
    </w:p>
    <w:p w14:paraId="293C06E1">
      <w:pPr>
        <w:rPr>
          <w:rFonts w:ascii="Times New Roman" w:hAnsi="Times New Roman" w:cs="Times New Roman"/>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sym w:font="Wingdings" w:char="F0E8"/>
      </w:r>
      <w:r>
        <w:rPr>
          <w:rFonts w:ascii="Times New Roman" w:hAnsi="Times New Roman" w:cs="Times New Roman"/>
          <w:sz w:val="28"/>
          <w:szCs w:val="28"/>
          <w:lang w:val="en-US"/>
        </w:rPr>
        <w:t xml:space="preserve">  CRUD Operations for Goals</w:t>
      </w:r>
    </w:p>
    <w:p w14:paraId="68E3C07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sz w:val="28"/>
          <w:szCs w:val="28"/>
          <w:lang w:val="en-US"/>
        </w:rPr>
        <w:sym w:font="Wingdings" w:char="F0E8"/>
      </w:r>
      <w:r>
        <w:rPr>
          <w:rFonts w:ascii="Times New Roman" w:hAnsi="Times New Roman" w:cs="Times New Roman"/>
          <w:b/>
          <w:sz w:val="28"/>
          <w:szCs w:val="28"/>
          <w:lang w:val="en-US"/>
        </w:rPr>
        <w:t xml:space="preserve"> </w:t>
      </w:r>
      <w:r>
        <w:rPr>
          <w:rFonts w:ascii="Times New Roman" w:hAnsi="Times New Roman" w:cs="Times New Roman"/>
          <w:sz w:val="28"/>
          <w:szCs w:val="28"/>
          <w:lang w:val="en-US"/>
        </w:rPr>
        <w:t xml:space="preserve"> Protected Routes</w:t>
      </w:r>
    </w:p>
    <w:p w14:paraId="787EF44A">
      <w:pPr>
        <w:ind w:left="720" w:firstLine="720"/>
        <w:rPr>
          <w:rFonts w:ascii="Times New Roman" w:hAnsi="Times New Roman" w:cs="Times New Roman"/>
          <w:sz w:val="24"/>
          <w:szCs w:val="24"/>
          <w:lang w:val="en-US"/>
        </w:rPr>
      </w:pPr>
    </w:p>
    <w:p w14:paraId="6D4EAE44">
      <w:pPr>
        <w:ind w:left="720" w:firstLine="720"/>
        <w:rPr>
          <w:rFonts w:ascii="Times New Roman" w:hAnsi="Times New Roman" w:cs="Times New Roman"/>
          <w:sz w:val="24"/>
          <w:szCs w:val="24"/>
          <w:lang w:val="en-US"/>
        </w:rPr>
      </w:pPr>
    </w:p>
    <w:p w14:paraId="5A92F05C">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3. ARCHITECTURE</w:t>
      </w:r>
    </w:p>
    <w:p w14:paraId="1F92EA1D">
      <w:pPr>
        <w:rPr>
          <w:rFonts w:ascii="Times New Roman" w:hAnsi="Times New Roman" w:cs="Times New Roman"/>
          <w:b/>
          <w:color w:val="002060"/>
          <w:sz w:val="28"/>
          <w:szCs w:val="28"/>
          <w:lang w:val="en-US"/>
        </w:rPr>
      </w:pPr>
    </w:p>
    <w:tbl>
      <w:tblPr>
        <w:tblStyle w:val="4"/>
        <w:tblW w:w="0" w:type="auto"/>
        <w:tblInd w:w="1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0"/>
      </w:tblGrid>
      <w:tr w14:paraId="2386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3750" w:type="dxa"/>
          </w:tcPr>
          <w:p w14:paraId="3E75FD02">
            <w:pPr>
              <w:jc w:val="center"/>
              <w:rPr>
                <w:b/>
                <w:sz w:val="24"/>
                <w:szCs w:val="24"/>
                <w:lang w:val="en-US"/>
              </w:rPr>
            </w:pPr>
            <w:r>
              <w:rPr>
                <w:b/>
                <w:color w:val="7030A0"/>
                <w:sz w:val="24"/>
                <w:szCs w:val="24"/>
                <w:lang w:val="en-US"/>
              </w:rPr>
              <w:t>FRONTEND</w:t>
            </w:r>
          </w:p>
        </w:tc>
      </w:tr>
      <w:tr w14:paraId="4CDC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trPr>
        <w:tc>
          <w:tcPr>
            <w:tcW w:w="3750" w:type="dxa"/>
          </w:tcPr>
          <w:p w14:paraId="7A0AF065">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HTML</w:t>
            </w:r>
          </w:p>
          <w:p w14:paraId="06B5F28C">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CSS</w:t>
            </w:r>
          </w:p>
          <w:p w14:paraId="020731AE">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JavaScript</w:t>
            </w:r>
          </w:p>
          <w:p w14:paraId="748BC912">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Bootstrap</w:t>
            </w:r>
          </w:p>
          <w:p w14:paraId="5C727C80">
            <w:pPr>
              <w:pStyle w:val="10"/>
              <w:numPr>
                <w:ilvl w:val="0"/>
                <w:numId w:val="1"/>
              </w:numPr>
              <w:rPr>
                <w:b/>
                <w:sz w:val="24"/>
                <w:szCs w:val="24"/>
                <w:lang w:val="en-US"/>
              </w:rPr>
            </w:pPr>
            <w:r>
              <w:rPr>
                <w:rFonts w:ascii="Times New Roman" w:hAnsi="Times New Roman" w:cs="Times New Roman"/>
                <w:b/>
                <w:sz w:val="24"/>
                <w:szCs w:val="24"/>
                <w:lang w:val="en-US"/>
              </w:rPr>
              <w:t>Material UI</w:t>
            </w:r>
          </w:p>
        </w:tc>
      </w:tr>
    </w:tbl>
    <w:p w14:paraId="2FC2BD41">
      <w:pPr>
        <w:pStyle w:val="10"/>
        <w:rPr>
          <w:b/>
          <w:sz w:val="24"/>
          <w:szCs w:val="24"/>
          <w:lang w:val="en-US"/>
        </w:rPr>
      </w:pPr>
      <w:r>
        <w:rPr>
          <w:b/>
          <w:sz w:val="24"/>
          <w:szCs w:val="24"/>
          <w:lang w:val="en-US"/>
        </w:rPr>
        <w:t xml:space="preserve">                    </w:t>
      </w:r>
    </w:p>
    <w:tbl>
      <w:tblPr>
        <w:tblStyle w:val="4"/>
        <w:tblW w:w="0" w:type="auto"/>
        <w:tblInd w:w="17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5"/>
      </w:tblGrid>
      <w:tr w14:paraId="3B89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3825" w:type="dxa"/>
          </w:tcPr>
          <w:p w14:paraId="71219533">
            <w:pPr>
              <w:pStyle w:val="10"/>
              <w:ind w:left="0"/>
              <w:jc w:val="both"/>
              <w:rPr>
                <w:b/>
                <w:sz w:val="24"/>
                <w:szCs w:val="24"/>
                <w:lang w:val="en-US"/>
              </w:rPr>
            </w:pPr>
            <w:r>
              <w:rPr>
                <w:b/>
                <w:sz w:val="24"/>
                <w:szCs w:val="24"/>
                <w:lang w:val="en-US"/>
              </w:rPr>
              <w:t xml:space="preserve">                     </w:t>
            </w:r>
            <w:r>
              <w:rPr>
                <w:b/>
                <w:color w:val="7030A0"/>
                <w:sz w:val="24"/>
                <w:szCs w:val="24"/>
                <w:lang w:val="en-US"/>
              </w:rPr>
              <w:t>BACKEND</w:t>
            </w:r>
          </w:p>
        </w:tc>
      </w:tr>
      <w:tr w14:paraId="133F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3825" w:type="dxa"/>
          </w:tcPr>
          <w:p w14:paraId="4F5533DE">
            <w:pPr>
              <w:pStyle w:val="10"/>
              <w:numPr>
                <w:ilvl w:val="0"/>
                <w:numId w:val="2"/>
              </w:numPr>
              <w:rPr>
                <w:rFonts w:ascii="Times New Roman" w:hAnsi="Times New Roman" w:cs="Times New Roman"/>
                <w:b/>
                <w:sz w:val="24"/>
                <w:szCs w:val="24"/>
                <w:lang w:val="en-US"/>
              </w:rPr>
            </w:pPr>
            <w:r>
              <w:rPr>
                <w:rFonts w:ascii="Times New Roman" w:hAnsi="Times New Roman" w:cs="Times New Roman"/>
                <w:b/>
                <w:sz w:val="24"/>
                <w:szCs w:val="24"/>
                <w:lang w:val="en-US"/>
              </w:rPr>
              <w:t>Node.js</w:t>
            </w:r>
          </w:p>
          <w:p w14:paraId="107617A9">
            <w:pPr>
              <w:pStyle w:val="10"/>
              <w:numPr>
                <w:ilvl w:val="0"/>
                <w:numId w:val="2"/>
              </w:numPr>
              <w:rPr>
                <w:rFonts w:ascii="Times New Roman" w:hAnsi="Times New Roman" w:cs="Times New Roman"/>
                <w:b/>
                <w:sz w:val="24"/>
                <w:szCs w:val="24"/>
                <w:lang w:val="en-US"/>
              </w:rPr>
            </w:pPr>
            <w:r>
              <w:rPr>
                <w:rFonts w:ascii="Times New Roman" w:hAnsi="Times New Roman" w:cs="Times New Roman"/>
                <w:b/>
                <w:sz w:val="24"/>
                <w:szCs w:val="24"/>
                <w:lang w:val="en-US"/>
              </w:rPr>
              <w:t>Express.js</w:t>
            </w:r>
          </w:p>
          <w:p w14:paraId="72FA03E3">
            <w:pPr>
              <w:pStyle w:val="10"/>
              <w:numPr>
                <w:ilvl w:val="0"/>
                <w:numId w:val="2"/>
              </w:numPr>
              <w:rPr>
                <w:rFonts w:ascii="Times New Roman" w:hAnsi="Times New Roman" w:cs="Times New Roman"/>
                <w:b/>
                <w:sz w:val="24"/>
                <w:szCs w:val="24"/>
                <w:lang w:val="en-US"/>
              </w:rPr>
            </w:pPr>
            <w:r>
              <w:rPr>
                <w:rFonts w:ascii="Times New Roman" w:hAnsi="Times New Roman" w:cs="Times New Roman"/>
                <w:b/>
                <w:sz w:val="24"/>
                <w:szCs w:val="24"/>
                <w:lang w:val="en-US"/>
              </w:rPr>
              <w:t>RESTful API</w:t>
            </w:r>
          </w:p>
          <w:p w14:paraId="5BE8B316">
            <w:pPr>
              <w:pStyle w:val="10"/>
              <w:numPr>
                <w:ilvl w:val="0"/>
                <w:numId w:val="2"/>
              </w:numPr>
              <w:rPr>
                <w:b/>
                <w:sz w:val="24"/>
                <w:szCs w:val="24"/>
                <w:lang w:val="en-US"/>
              </w:rPr>
            </w:pPr>
            <w:r>
              <w:rPr>
                <w:rFonts w:ascii="Times New Roman" w:hAnsi="Times New Roman" w:cs="Times New Roman"/>
                <w:b/>
                <w:sz w:val="24"/>
                <w:szCs w:val="24"/>
                <w:lang w:val="en-US"/>
              </w:rPr>
              <w:t>Business Logic</w:t>
            </w:r>
          </w:p>
        </w:tc>
      </w:tr>
    </w:tbl>
    <w:p w14:paraId="460A2039">
      <w:pPr>
        <w:pStyle w:val="10"/>
        <w:rPr>
          <w:b/>
          <w:sz w:val="24"/>
          <w:szCs w:val="24"/>
          <w:lang w:val="en-US"/>
        </w:rPr>
      </w:pPr>
    </w:p>
    <w:tbl>
      <w:tblPr>
        <w:tblStyle w:val="4"/>
        <w:tblW w:w="0" w:type="auto"/>
        <w:tblInd w:w="18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0"/>
      </w:tblGrid>
      <w:tr w14:paraId="2CE4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3810" w:type="dxa"/>
          </w:tcPr>
          <w:p w14:paraId="7EA1A991">
            <w:pPr>
              <w:pStyle w:val="10"/>
              <w:ind w:left="0"/>
              <w:jc w:val="both"/>
              <w:rPr>
                <w:b/>
                <w:sz w:val="24"/>
                <w:szCs w:val="24"/>
                <w:lang w:val="en-US"/>
              </w:rPr>
            </w:pPr>
            <w:r>
              <w:rPr>
                <w:b/>
                <w:sz w:val="24"/>
                <w:szCs w:val="24"/>
                <w:lang w:val="en-US"/>
              </w:rPr>
              <w:t xml:space="preserve">                   </w:t>
            </w:r>
            <w:r>
              <w:rPr>
                <w:b/>
                <w:color w:val="7030A0"/>
                <w:sz w:val="24"/>
                <w:szCs w:val="24"/>
                <w:lang w:val="en-US"/>
              </w:rPr>
              <w:t>DATABASE</w:t>
            </w:r>
          </w:p>
        </w:tc>
      </w:tr>
      <w:tr w14:paraId="64E0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5" w:hRule="atLeast"/>
        </w:trPr>
        <w:tc>
          <w:tcPr>
            <w:tcW w:w="3810" w:type="dxa"/>
          </w:tcPr>
          <w:p w14:paraId="4E16460A">
            <w:pPr>
              <w:pStyle w:val="10"/>
              <w:numPr>
                <w:ilvl w:val="0"/>
                <w:numId w:val="3"/>
              </w:numPr>
              <w:rPr>
                <w:b/>
                <w:sz w:val="24"/>
                <w:szCs w:val="24"/>
                <w:lang w:val="en-US"/>
              </w:rPr>
            </w:pPr>
            <w:r>
              <w:rPr>
                <w:rFonts w:ascii="Times New Roman" w:hAnsi="Times New Roman" w:cs="Times New Roman"/>
                <w:b/>
                <w:sz w:val="24"/>
                <w:szCs w:val="24"/>
                <w:lang w:val="en-US"/>
              </w:rPr>
              <w:t>MongoDB</w:t>
            </w:r>
          </w:p>
          <w:p w14:paraId="40F99D6A">
            <w:pPr>
              <w:pStyle w:val="10"/>
              <w:numPr>
                <w:ilvl w:val="0"/>
                <w:numId w:val="3"/>
              </w:numPr>
              <w:rPr>
                <w:b/>
                <w:sz w:val="24"/>
                <w:szCs w:val="24"/>
                <w:lang w:val="en-US"/>
              </w:rPr>
            </w:pPr>
            <w:r>
              <w:rPr>
                <w:rFonts w:ascii="Times New Roman" w:hAnsi="Times New Roman" w:cs="Times New Roman"/>
                <w:b/>
                <w:sz w:val="24"/>
                <w:szCs w:val="24"/>
                <w:lang w:val="en-US"/>
              </w:rPr>
              <w:t>User Data</w:t>
            </w:r>
          </w:p>
          <w:p w14:paraId="1E8A9315">
            <w:pPr>
              <w:pStyle w:val="10"/>
              <w:numPr>
                <w:ilvl w:val="0"/>
                <w:numId w:val="3"/>
              </w:numPr>
              <w:rPr>
                <w:b/>
                <w:sz w:val="24"/>
                <w:szCs w:val="24"/>
                <w:lang w:val="en-US"/>
              </w:rPr>
            </w:pPr>
            <w:r>
              <w:rPr>
                <w:rFonts w:ascii="Times New Roman" w:hAnsi="Times New Roman" w:cs="Times New Roman"/>
                <w:b/>
                <w:sz w:val="24"/>
                <w:szCs w:val="24"/>
                <w:lang w:val="en-US"/>
              </w:rPr>
              <w:t>Fitness Data</w:t>
            </w:r>
          </w:p>
          <w:p w14:paraId="24FDAE04">
            <w:pPr>
              <w:pStyle w:val="10"/>
              <w:numPr>
                <w:ilvl w:val="0"/>
                <w:numId w:val="3"/>
              </w:numPr>
              <w:rPr>
                <w:sz w:val="24"/>
                <w:szCs w:val="24"/>
                <w:lang w:val="en-US"/>
              </w:rPr>
            </w:pPr>
            <w:r>
              <w:rPr>
                <w:rFonts w:ascii="Times New Roman" w:hAnsi="Times New Roman" w:cs="Times New Roman"/>
                <w:b/>
                <w:sz w:val="24"/>
                <w:szCs w:val="24"/>
                <w:lang w:val="en-US"/>
              </w:rPr>
              <w:t>Chat Message</w:t>
            </w:r>
          </w:p>
        </w:tc>
      </w:tr>
    </w:tbl>
    <w:p w14:paraId="7F0E2F0F">
      <w:pPr>
        <w:pStyle w:val="10"/>
        <w:rPr>
          <w:b/>
          <w:sz w:val="24"/>
          <w:szCs w:val="24"/>
          <w:lang w:val="en-US"/>
        </w:rPr>
      </w:pPr>
      <w:r>
        <w:rPr>
          <w:b/>
          <w:sz w:val="24"/>
          <w:szCs w:val="24"/>
          <w:lang w:val="en-US"/>
        </w:rPr>
        <w:t xml:space="preserve">                   </w:t>
      </w:r>
    </w:p>
    <w:p w14:paraId="5CC8F570">
      <w:pPr>
        <w:pStyle w:val="10"/>
        <w:rPr>
          <w:b/>
          <w:sz w:val="24"/>
          <w:szCs w:val="24"/>
          <w:lang w:val="en-US"/>
        </w:rPr>
      </w:pPr>
    </w:p>
    <w:p w14:paraId="6EE94BE2">
      <w:pPr>
        <w:rPr>
          <w:rFonts w:ascii="Times New Roman" w:hAnsi="Times New Roman" w:cs="Times New Roman"/>
          <w:b/>
          <w:color w:val="002060"/>
          <w:sz w:val="28"/>
          <w:szCs w:val="28"/>
          <w:lang w:val="en-US"/>
        </w:rPr>
      </w:pPr>
    </w:p>
    <w:p w14:paraId="3EA174A0">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4. SETUP INSTRUCTIONS</w:t>
      </w:r>
    </w:p>
    <w:p w14:paraId="14130E6E">
      <w:pPr>
        <w:rPr>
          <w:rFonts w:cs="Calibri"/>
          <w:b/>
          <w:sz w:val="28"/>
          <w:szCs w:val="28"/>
          <w:lang w:val="en-US"/>
        </w:rPr>
      </w:pPr>
      <w:r>
        <w:rPr>
          <w:rFonts w:cs="Calibri"/>
          <w:b/>
          <w:sz w:val="28"/>
          <w:szCs w:val="28"/>
          <w:lang w:val="en-US"/>
        </w:rPr>
        <w:t>Prerequisites:</w:t>
      </w:r>
    </w:p>
    <w:p w14:paraId="7E64929E">
      <w:pPr>
        <w:rPr>
          <w:rFonts w:cs="Calibri"/>
          <w:b/>
          <w:sz w:val="28"/>
          <w:szCs w:val="28"/>
          <w:lang w:val="en-US"/>
        </w:rPr>
      </w:pPr>
      <w:r>
        <w:rPr>
          <w:rFonts w:ascii="Times New Roman" w:hAnsi="Times New Roman" w:cs="Times New Roman"/>
          <w:sz w:val="24"/>
          <w:szCs w:val="24"/>
          <w:lang w:val="en-US"/>
        </w:rPr>
        <w:t xml:space="preserve">             </w:t>
      </w:r>
      <w:r>
        <w:rPr>
          <w:rFonts w:ascii="Times New Roman" w:hAnsi="Times New Roman" w:cs="Times New Roman"/>
          <w:sz w:val="28"/>
          <w:szCs w:val="28"/>
          <w:lang w:val="en-US"/>
        </w:rPr>
        <w:t>Before running the project, the following tools are required:</w:t>
      </w:r>
    </w:p>
    <w:p w14:paraId="4AAF3F47">
      <w:pPr>
        <w:ind w:left="1440"/>
        <w:rPr>
          <w:rFonts w:ascii="Times New Roman" w:hAnsi="Times New Roman" w:cs="Times New Roman"/>
          <w:sz w:val="28"/>
          <w:szCs w:val="28"/>
          <w:lang w:val="en-US"/>
        </w:rPr>
      </w:pPr>
      <w:r>
        <w:rPr>
          <w:rFonts w:ascii="Times New Roman" w:hAnsi="Times New Roman" w:cs="Times New Roman"/>
          <w:sz w:val="28"/>
          <w:szCs w:val="28"/>
          <w:lang w:val="en-US"/>
        </w:rPr>
        <w:t>● Node.js (v18 or higher)</w:t>
      </w:r>
    </w:p>
    <w:p w14:paraId="1621F2F5">
      <w:pPr>
        <w:ind w:left="1440"/>
        <w:rPr>
          <w:rFonts w:ascii="Times New Roman" w:hAnsi="Times New Roman" w:cs="Times New Roman"/>
          <w:sz w:val="28"/>
          <w:szCs w:val="28"/>
          <w:lang w:val="en-US"/>
        </w:rPr>
      </w:pPr>
      <w:r>
        <w:rPr>
          <w:rFonts w:ascii="Times New Roman" w:hAnsi="Times New Roman" w:cs="Times New Roman"/>
          <w:sz w:val="28"/>
          <w:szCs w:val="28"/>
          <w:lang w:val="en-US"/>
        </w:rPr>
        <w:t>● Express.js</w:t>
      </w:r>
    </w:p>
    <w:p w14:paraId="2412CCC6">
      <w:pPr>
        <w:ind w:left="1440"/>
        <w:rPr>
          <w:rFonts w:ascii="Times New Roman" w:hAnsi="Times New Roman" w:cs="Times New Roman"/>
          <w:sz w:val="28"/>
          <w:szCs w:val="28"/>
          <w:lang w:val="en-US"/>
        </w:rPr>
      </w:pPr>
      <w:r>
        <w:rPr>
          <w:rFonts w:ascii="Times New Roman" w:hAnsi="Times New Roman" w:cs="Times New Roman"/>
          <w:sz w:val="28"/>
          <w:szCs w:val="28"/>
          <w:lang w:val="en-US"/>
        </w:rPr>
        <w:t>● MongoDB (Local )</w:t>
      </w:r>
    </w:p>
    <w:p w14:paraId="3A1E64D4">
      <w:pPr>
        <w:ind w:left="1440"/>
        <w:rPr>
          <w:rFonts w:ascii="Times New Roman" w:hAnsi="Times New Roman" w:cs="Times New Roman"/>
          <w:sz w:val="28"/>
          <w:szCs w:val="28"/>
          <w:lang w:val="en-US"/>
        </w:rPr>
      </w:pPr>
      <w:r>
        <w:rPr>
          <w:rFonts w:ascii="Times New Roman" w:hAnsi="Times New Roman" w:cs="Times New Roman"/>
          <w:sz w:val="28"/>
          <w:szCs w:val="28"/>
          <w:lang w:val="en-US"/>
        </w:rPr>
        <w:t>● VS Code</w:t>
      </w:r>
    </w:p>
    <w:p w14:paraId="1495F271">
      <w:pPr>
        <w:ind w:left="1440"/>
        <w:rPr>
          <w:rFonts w:ascii="Times New Roman" w:hAnsi="Times New Roman" w:cs="Times New Roman"/>
          <w:sz w:val="28"/>
          <w:szCs w:val="28"/>
          <w:lang w:val="en-US"/>
        </w:rPr>
      </w:pPr>
      <w:r>
        <w:rPr>
          <w:rFonts w:ascii="Times New Roman" w:hAnsi="Times New Roman" w:cs="Times New Roman"/>
          <w:sz w:val="28"/>
          <w:szCs w:val="28"/>
          <w:lang w:val="en-US"/>
        </w:rPr>
        <w:t>● Thunder Client (Extension)</w:t>
      </w:r>
    </w:p>
    <w:p w14:paraId="7167E0B1">
      <w:pPr>
        <w:ind w:left="1440"/>
        <w:rPr>
          <w:rFonts w:ascii="Times New Roman" w:hAnsi="Times New Roman" w:cs="Times New Roman"/>
          <w:sz w:val="28"/>
          <w:szCs w:val="28"/>
          <w:lang w:val="en-US"/>
        </w:rPr>
      </w:pPr>
      <w:r>
        <w:rPr>
          <w:rFonts w:ascii="Times New Roman" w:hAnsi="Times New Roman" w:cs="Times New Roman"/>
          <w:sz w:val="28"/>
          <w:szCs w:val="28"/>
          <w:lang w:val="en-US"/>
        </w:rPr>
        <w:t>● Basic knowledge of JavaScript &amp;amp; REST APIs</w:t>
      </w:r>
    </w:p>
    <w:p w14:paraId="075A0BED">
      <w:pPr>
        <w:rPr>
          <w:rFonts w:ascii="Times New Roman" w:hAnsi="Times New Roman" w:cs="Times New Roman"/>
          <w:sz w:val="24"/>
          <w:szCs w:val="24"/>
          <w:lang w:val="en-US"/>
        </w:rPr>
      </w:pPr>
    </w:p>
    <w:p w14:paraId="3C8B9607">
      <w:pPr>
        <w:rPr>
          <w:rFonts w:ascii="Times New Roman" w:hAnsi="Times New Roman" w:cs="Times New Roman"/>
          <w:b/>
          <w:color w:val="002060"/>
          <w:sz w:val="28"/>
          <w:szCs w:val="28"/>
          <w:lang w:val="en-US"/>
        </w:rPr>
      </w:pPr>
      <w:r>
        <w:rPr>
          <w:rFonts w:ascii="Times New Roman" w:hAnsi="Times New Roman" w:cs="Times New Roman"/>
          <w:b/>
          <w:color w:val="002060"/>
          <w:sz w:val="28"/>
          <w:szCs w:val="28"/>
          <w:lang w:val="en-US"/>
        </w:rPr>
        <w:t>5. TECHNICAL ARCHITECTURE</w:t>
      </w:r>
    </w:p>
    <w:p w14:paraId="3C17A660">
      <w:pPr>
        <w:rPr>
          <w:rFonts w:ascii="Times New Roman" w:hAnsi="Times New Roman" w:cs="Times New Roman"/>
          <w:sz w:val="24"/>
          <w:szCs w:val="24"/>
          <w:lang w:val="en-US"/>
        </w:rPr>
      </w:pPr>
    </w:p>
    <w:p w14:paraId="23687CF9">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Runtime: Node.js</w:t>
      </w:r>
    </w:p>
    <w:p w14:paraId="65B272CF">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Framework: Express.js</w:t>
      </w:r>
    </w:p>
    <w:p w14:paraId="5C41D541">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Database: MongoDB</w:t>
      </w:r>
    </w:p>
    <w:p w14:paraId="1A09D694">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Authentication: JWT</w:t>
      </w:r>
    </w:p>
    <w:p w14:paraId="32BA9DC4">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Architecture Pattern: MVC</w:t>
      </w:r>
    </w:p>
    <w:p w14:paraId="76F41E21">
      <w:pPr>
        <w:rPr>
          <w:rFonts w:cs="Calibri"/>
          <w:b/>
          <w:sz w:val="28"/>
          <w:szCs w:val="28"/>
          <w:lang w:val="en-US"/>
        </w:rPr>
      </w:pPr>
      <w:r>
        <w:rPr>
          <w:rFonts w:cs="Calibri"/>
          <w:b/>
          <w:sz w:val="28"/>
          <w:szCs w:val="28"/>
          <w:lang w:val="en-US"/>
        </w:rPr>
        <w:t>Features:</w:t>
      </w:r>
    </w:p>
    <w:p w14:paraId="33658043">
      <w:pPr>
        <w:ind w:left="720"/>
        <w:rPr>
          <w:rFonts w:ascii="Times New Roman" w:hAnsi="Times New Roman" w:cs="Times New Roman"/>
          <w:sz w:val="28"/>
          <w:szCs w:val="28"/>
          <w:lang w:val="en-US"/>
        </w:rPr>
      </w:pPr>
      <w:r>
        <w:rPr>
          <w:rFonts w:ascii="Times New Roman" w:hAnsi="Times New Roman" w:cs="Times New Roman"/>
          <w:sz w:val="28"/>
          <w:szCs w:val="28"/>
          <w:lang w:val="en-US"/>
        </w:rPr>
        <w:t>● User Registration</w:t>
      </w:r>
    </w:p>
    <w:p w14:paraId="54EE234C">
      <w:pPr>
        <w:ind w:left="720"/>
        <w:rPr>
          <w:rFonts w:ascii="Times New Roman" w:hAnsi="Times New Roman" w:cs="Times New Roman"/>
          <w:sz w:val="28"/>
          <w:szCs w:val="28"/>
          <w:lang w:val="en-US"/>
        </w:rPr>
      </w:pPr>
      <w:r>
        <w:rPr>
          <w:rFonts w:ascii="Times New Roman" w:hAnsi="Times New Roman" w:cs="Times New Roman"/>
          <w:sz w:val="28"/>
          <w:szCs w:val="28"/>
          <w:lang w:val="en-US"/>
        </w:rPr>
        <w:t>● Secure Login with JWT</w:t>
      </w:r>
    </w:p>
    <w:p w14:paraId="55B95246">
      <w:pPr>
        <w:ind w:left="720"/>
        <w:rPr>
          <w:rFonts w:ascii="Times New Roman" w:hAnsi="Times New Roman" w:cs="Times New Roman"/>
          <w:sz w:val="28"/>
          <w:szCs w:val="28"/>
          <w:lang w:val="en-US"/>
        </w:rPr>
      </w:pPr>
      <w:r>
        <w:rPr>
          <w:rFonts w:ascii="Times New Roman" w:hAnsi="Times New Roman" w:cs="Times New Roman"/>
          <w:sz w:val="28"/>
          <w:szCs w:val="28"/>
          <w:lang w:val="en-US"/>
        </w:rPr>
        <w:t>● Create Goal</w:t>
      </w:r>
    </w:p>
    <w:p w14:paraId="25629F4E">
      <w:pPr>
        <w:ind w:left="720"/>
        <w:rPr>
          <w:rFonts w:ascii="Times New Roman" w:hAnsi="Times New Roman" w:cs="Times New Roman"/>
          <w:sz w:val="28"/>
          <w:szCs w:val="28"/>
          <w:lang w:val="en-US"/>
        </w:rPr>
      </w:pPr>
      <w:r>
        <w:rPr>
          <w:rFonts w:ascii="Times New Roman" w:hAnsi="Times New Roman" w:cs="Times New Roman"/>
          <w:sz w:val="28"/>
          <w:szCs w:val="28"/>
          <w:lang w:val="en-US"/>
        </w:rPr>
        <w:t>● Update Goal</w:t>
      </w:r>
    </w:p>
    <w:p w14:paraId="44FFC1E3">
      <w:pPr>
        <w:ind w:left="720"/>
        <w:rPr>
          <w:rFonts w:ascii="Times New Roman" w:hAnsi="Times New Roman" w:cs="Times New Roman"/>
          <w:sz w:val="28"/>
          <w:szCs w:val="28"/>
          <w:lang w:val="en-US"/>
        </w:rPr>
      </w:pPr>
      <w:r>
        <w:rPr>
          <w:rFonts w:ascii="Times New Roman" w:hAnsi="Times New Roman" w:cs="Times New Roman"/>
          <w:sz w:val="28"/>
          <w:szCs w:val="28"/>
          <w:lang w:val="en-US"/>
        </w:rPr>
        <w:t>● Delete Goal</w:t>
      </w:r>
    </w:p>
    <w:p w14:paraId="04F197CD">
      <w:pPr>
        <w:ind w:left="720"/>
        <w:rPr>
          <w:rFonts w:ascii="Times New Roman" w:hAnsi="Times New Roman" w:cs="Times New Roman"/>
          <w:sz w:val="28"/>
          <w:szCs w:val="28"/>
          <w:lang w:val="en-US"/>
        </w:rPr>
      </w:pPr>
      <w:r>
        <w:rPr>
          <w:rFonts w:ascii="Times New Roman" w:hAnsi="Times New Roman" w:cs="Times New Roman"/>
          <w:sz w:val="28"/>
          <w:szCs w:val="28"/>
          <w:lang w:val="en-US"/>
        </w:rPr>
        <w:t>● View User-specific Goals</w:t>
      </w:r>
    </w:p>
    <w:p w14:paraId="0AFC9ED2">
      <w:pPr>
        <w:ind w:left="720"/>
        <w:rPr>
          <w:rFonts w:ascii="Times New Roman" w:hAnsi="Times New Roman" w:cs="Times New Roman"/>
          <w:sz w:val="28"/>
          <w:szCs w:val="28"/>
          <w:lang w:val="en-US"/>
        </w:rPr>
      </w:pPr>
      <w:r>
        <w:rPr>
          <w:rFonts w:ascii="Times New Roman" w:hAnsi="Times New Roman" w:cs="Times New Roman"/>
          <w:sz w:val="28"/>
          <w:szCs w:val="28"/>
          <w:lang w:val="en-US"/>
        </w:rPr>
        <w:t>● Protected Routes</w:t>
      </w:r>
    </w:p>
    <w:p w14:paraId="72998F31">
      <w:pPr>
        <w:rPr>
          <w:rFonts w:ascii="Times New Roman" w:hAnsi="Times New Roman" w:cs="Times New Roman"/>
          <w:sz w:val="24"/>
          <w:szCs w:val="24"/>
          <w:lang w:val="en-US"/>
        </w:rPr>
      </w:pPr>
    </w:p>
    <w:p w14:paraId="3816BDDE">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6. Folder Structure</w:t>
      </w:r>
    </w:p>
    <w:p w14:paraId="11527546">
      <w:pPr>
        <w:rPr>
          <w:rFonts w:ascii="Times New Roman" w:hAnsi="Times New Roman" w:cs="Times New Roman"/>
          <w:b/>
          <w:color w:val="002060"/>
          <w:sz w:val="32"/>
          <w:szCs w:val="32"/>
          <w:lang w:val="en-US"/>
        </w:rPr>
      </w:pPr>
    </w:p>
    <w:p w14:paraId="6348E058">
      <w:pPr>
        <w:ind w:left="360"/>
        <w:rPr>
          <w:rFonts w:ascii="Times New Roman" w:hAnsi="Times New Roman" w:cs="Times New Roman"/>
          <w:sz w:val="32"/>
          <w:szCs w:val="32"/>
          <w:lang w:val="en-US"/>
        </w:rPr>
      </w:pPr>
      <w:r>
        <w:rPr>
          <w:rFonts w:ascii="Times New Roman" w:hAnsi="Times New Roman" w:cs="Times New Roman"/>
          <w:sz w:val="32"/>
          <w:szCs w:val="32"/>
          <w:lang w:val="en-US"/>
        </w:rPr>
        <w:t>MicroGoals/</w:t>
      </w:r>
    </w:p>
    <w:p w14:paraId="2AEAB4A0">
      <w:pPr>
        <w:ind w:left="360"/>
        <w:rPr>
          <w:rFonts w:ascii="Times New Roman" w:hAnsi="Times New Roman" w:cs="Times New Roman"/>
          <w:sz w:val="32"/>
          <w:szCs w:val="32"/>
          <w:lang w:val="en-US"/>
        </w:rPr>
      </w:pPr>
      <w:r>
        <w:rPr>
          <w:rFonts w:ascii="Times New Roman" w:hAnsi="Times New Roman" w:cs="Times New Roman"/>
          <w:sz w:val="32"/>
          <w:szCs w:val="32"/>
          <w:lang w:val="en-US"/>
        </w:rPr>
        <w:t>├── middleware/</w:t>
      </w:r>
    </w:p>
    <w:p w14:paraId="5DB1A853">
      <w:pPr>
        <w:ind w:left="360"/>
        <w:rPr>
          <w:rFonts w:ascii="Times New Roman" w:hAnsi="Times New Roman" w:cs="Times New Roman"/>
          <w:sz w:val="32"/>
          <w:szCs w:val="32"/>
          <w:lang w:val="en-US"/>
        </w:rPr>
      </w:pPr>
      <w:r>
        <w:rPr>
          <w:rFonts w:ascii="Times New Roman" w:hAnsi="Times New Roman" w:cs="Times New Roman"/>
          <w:sz w:val="32"/>
          <w:szCs w:val="32"/>
          <w:lang w:val="en-US"/>
        </w:rPr>
        <w:t>│ ├── authMiddleware.js</w:t>
      </w:r>
    </w:p>
    <w:p w14:paraId="5885DADC">
      <w:pPr>
        <w:ind w:left="360"/>
        <w:rPr>
          <w:rFonts w:ascii="Times New Roman" w:hAnsi="Times New Roman" w:cs="Times New Roman"/>
          <w:sz w:val="32"/>
          <w:szCs w:val="32"/>
          <w:lang w:val="en-US"/>
        </w:rPr>
      </w:pPr>
      <w:r>
        <w:rPr>
          <w:rFonts w:ascii="Times New Roman" w:hAnsi="Times New Roman" w:cs="Times New Roman"/>
          <w:sz w:val="32"/>
          <w:szCs w:val="32"/>
          <w:lang w:val="en-US"/>
        </w:rPr>
        <w:t>│ └── errorMiddleware.js</w:t>
      </w:r>
    </w:p>
    <w:p w14:paraId="0E95FA0C">
      <w:pPr>
        <w:ind w:left="360"/>
        <w:rPr>
          <w:rFonts w:ascii="Times New Roman" w:hAnsi="Times New Roman" w:cs="Times New Roman"/>
          <w:sz w:val="32"/>
          <w:szCs w:val="32"/>
          <w:lang w:val="en-US"/>
        </w:rPr>
      </w:pPr>
    </w:p>
    <w:p w14:paraId="0C1C87BA">
      <w:pPr>
        <w:ind w:left="360"/>
        <w:rPr>
          <w:rFonts w:ascii="Times New Roman" w:hAnsi="Times New Roman" w:cs="Times New Roman"/>
          <w:sz w:val="32"/>
          <w:szCs w:val="32"/>
          <w:lang w:val="en-US"/>
        </w:rPr>
      </w:pPr>
      <w:r>
        <w:rPr>
          <w:rFonts w:ascii="Times New Roman" w:hAnsi="Times New Roman" w:cs="Times New Roman"/>
          <w:sz w:val="32"/>
          <w:szCs w:val="32"/>
          <w:lang w:val="en-US"/>
        </w:rPr>
        <w:t>├──Schema/</w:t>
      </w:r>
    </w:p>
    <w:p w14:paraId="1DFA0E3F">
      <w:pPr>
        <w:ind w:left="360"/>
        <w:rPr>
          <w:rFonts w:ascii="Times New Roman" w:hAnsi="Times New Roman" w:cs="Times New Roman"/>
          <w:sz w:val="32"/>
          <w:szCs w:val="32"/>
          <w:lang w:val="en-US"/>
        </w:rPr>
      </w:pPr>
      <w:r>
        <w:rPr>
          <w:rFonts w:ascii="Times New Roman" w:hAnsi="Times New Roman" w:cs="Times New Roman"/>
          <w:sz w:val="32"/>
          <w:szCs w:val="32"/>
          <w:lang w:val="en-US"/>
        </w:rPr>
        <w:t>├──User.js</w:t>
      </w:r>
    </w:p>
    <w:p w14:paraId="0573AD89">
      <w:pPr>
        <w:ind w:left="360"/>
        <w:rPr>
          <w:rFonts w:ascii="Times New Roman" w:hAnsi="Times New Roman" w:cs="Times New Roman"/>
          <w:sz w:val="32"/>
          <w:szCs w:val="32"/>
          <w:lang w:val="en-US"/>
        </w:rPr>
      </w:pPr>
      <w:r>
        <w:rPr>
          <w:rFonts w:ascii="Times New Roman" w:hAnsi="Times New Roman" w:cs="Times New Roman"/>
          <w:sz w:val="32"/>
          <w:szCs w:val="32"/>
          <w:lang w:val="en-US"/>
        </w:rPr>
        <w:t>├──GoalSchema.js</w:t>
      </w:r>
    </w:p>
    <w:p w14:paraId="1B4E8529">
      <w:pPr>
        <w:ind w:left="360"/>
        <w:rPr>
          <w:rFonts w:ascii="Times New Roman" w:hAnsi="Times New Roman" w:cs="Times New Roman"/>
          <w:sz w:val="32"/>
          <w:szCs w:val="32"/>
          <w:lang w:val="en-US"/>
        </w:rPr>
      </w:pPr>
      <w:r>
        <w:rPr>
          <w:rFonts w:ascii="Times New Roman" w:hAnsi="Times New Roman" w:cs="Times New Roman"/>
          <w:sz w:val="32"/>
          <w:szCs w:val="32"/>
          <w:lang w:val="en-US"/>
        </w:rPr>
        <w:t>├── models/</w:t>
      </w:r>
    </w:p>
    <w:p w14:paraId="1D372491">
      <w:pPr>
        <w:ind w:left="360"/>
        <w:rPr>
          <w:rFonts w:ascii="Times New Roman" w:hAnsi="Times New Roman" w:cs="Times New Roman"/>
          <w:sz w:val="32"/>
          <w:szCs w:val="32"/>
          <w:lang w:val="en-US"/>
        </w:rPr>
      </w:pPr>
      <w:r>
        <w:rPr>
          <w:rFonts w:ascii="Times New Roman" w:hAnsi="Times New Roman" w:cs="Times New Roman"/>
          <w:sz w:val="32"/>
          <w:szCs w:val="32"/>
          <w:lang w:val="en-US"/>
        </w:rPr>
        <w:t>│ ├── userModel.js</w:t>
      </w:r>
    </w:p>
    <w:p w14:paraId="6CFD5A69">
      <w:pPr>
        <w:ind w:left="360"/>
        <w:rPr>
          <w:rFonts w:ascii="Times New Roman" w:hAnsi="Times New Roman" w:cs="Times New Roman"/>
          <w:sz w:val="32"/>
          <w:szCs w:val="32"/>
          <w:lang w:val="en-US"/>
        </w:rPr>
      </w:pPr>
      <w:r>
        <w:rPr>
          <w:rFonts w:ascii="Times New Roman" w:hAnsi="Times New Roman" w:cs="Times New Roman"/>
          <w:sz w:val="32"/>
          <w:szCs w:val="32"/>
          <w:lang w:val="en-US"/>
        </w:rPr>
        <w:t>│ └── goalModel.js</w:t>
      </w:r>
    </w:p>
    <w:p w14:paraId="66A5EEF7">
      <w:pPr>
        <w:ind w:left="360"/>
        <w:rPr>
          <w:rFonts w:ascii="Times New Roman" w:hAnsi="Times New Roman" w:cs="Times New Roman"/>
          <w:sz w:val="32"/>
          <w:szCs w:val="32"/>
          <w:lang w:val="en-US"/>
        </w:rPr>
      </w:pPr>
      <w:r>
        <w:rPr>
          <w:rFonts w:ascii="Times New Roman" w:hAnsi="Times New Roman" w:cs="Times New Roman"/>
          <w:sz w:val="32"/>
          <w:szCs w:val="32"/>
          <w:lang w:val="en-US"/>
        </w:rPr>
        <w:t>│</w:t>
      </w:r>
    </w:p>
    <w:p w14:paraId="42CD351C">
      <w:pPr>
        <w:ind w:left="360"/>
        <w:rPr>
          <w:rFonts w:ascii="Times New Roman" w:hAnsi="Times New Roman" w:cs="Times New Roman"/>
          <w:sz w:val="32"/>
          <w:szCs w:val="32"/>
          <w:lang w:val="en-US"/>
        </w:rPr>
      </w:pPr>
      <w:r>
        <w:rPr>
          <w:rFonts w:ascii="Times New Roman" w:hAnsi="Times New Roman" w:cs="Times New Roman"/>
          <w:sz w:val="32"/>
          <w:szCs w:val="32"/>
          <w:lang w:val="en-US"/>
        </w:rPr>
        <w:t>├── routes/</w:t>
      </w:r>
    </w:p>
    <w:p w14:paraId="3EB99B1F">
      <w:pPr>
        <w:ind w:left="360"/>
        <w:rPr>
          <w:rFonts w:ascii="Times New Roman" w:hAnsi="Times New Roman" w:cs="Times New Roman"/>
          <w:sz w:val="32"/>
          <w:szCs w:val="32"/>
          <w:lang w:val="en-US"/>
        </w:rPr>
      </w:pPr>
      <w:r>
        <w:rPr>
          <w:rFonts w:ascii="Times New Roman" w:hAnsi="Times New Roman" w:cs="Times New Roman"/>
          <w:sz w:val="32"/>
          <w:szCs w:val="32"/>
          <w:lang w:val="en-US"/>
        </w:rPr>
        <w:t>│ ├── authRoutes.js</w:t>
      </w:r>
    </w:p>
    <w:p w14:paraId="767A2757">
      <w:pPr>
        <w:ind w:left="360"/>
        <w:rPr>
          <w:rFonts w:ascii="Times New Roman" w:hAnsi="Times New Roman" w:cs="Times New Roman"/>
          <w:sz w:val="32"/>
          <w:szCs w:val="32"/>
          <w:lang w:val="en-US"/>
        </w:rPr>
      </w:pPr>
      <w:r>
        <w:rPr>
          <w:rFonts w:ascii="Times New Roman" w:hAnsi="Times New Roman" w:cs="Times New Roman"/>
          <w:sz w:val="32"/>
          <w:szCs w:val="32"/>
          <w:lang w:val="en-US"/>
        </w:rPr>
        <w:t>│ └── goalRoutes.js</w:t>
      </w:r>
    </w:p>
    <w:p w14:paraId="2769F740">
      <w:pPr>
        <w:ind w:left="360"/>
        <w:rPr>
          <w:rFonts w:ascii="Times New Roman" w:hAnsi="Times New Roman" w:cs="Times New Roman"/>
          <w:sz w:val="32"/>
          <w:szCs w:val="32"/>
          <w:lang w:val="en-US"/>
        </w:rPr>
      </w:pPr>
      <w:r>
        <w:rPr>
          <w:rFonts w:ascii="Times New Roman" w:hAnsi="Times New Roman" w:cs="Times New Roman"/>
          <w:sz w:val="32"/>
          <w:szCs w:val="32"/>
          <w:lang w:val="en-US"/>
        </w:rPr>
        <w:t>│</w:t>
      </w:r>
    </w:p>
    <w:p w14:paraId="09FF23D4">
      <w:pPr>
        <w:ind w:left="360"/>
        <w:rPr>
          <w:rFonts w:ascii="Times New Roman" w:hAnsi="Times New Roman" w:cs="Times New Roman"/>
          <w:sz w:val="32"/>
          <w:szCs w:val="32"/>
          <w:lang w:val="en-US"/>
        </w:rPr>
      </w:pPr>
      <w:r>
        <w:rPr>
          <w:rFonts w:ascii="Times New Roman" w:hAnsi="Times New Roman" w:cs="Times New Roman"/>
          <w:sz w:val="32"/>
          <w:szCs w:val="32"/>
          <w:lang w:val="en-US"/>
        </w:rPr>
        <w:t>├── .env</w:t>
      </w:r>
    </w:p>
    <w:p w14:paraId="22B04341">
      <w:pPr>
        <w:ind w:left="360"/>
        <w:rPr>
          <w:rFonts w:ascii="Times New Roman" w:hAnsi="Times New Roman" w:cs="Times New Roman"/>
          <w:sz w:val="32"/>
          <w:szCs w:val="32"/>
          <w:lang w:val="en-US"/>
        </w:rPr>
      </w:pPr>
      <w:r>
        <w:rPr>
          <w:rFonts w:ascii="Times New Roman" w:hAnsi="Times New Roman" w:cs="Times New Roman"/>
          <w:sz w:val="32"/>
          <w:szCs w:val="32"/>
          <w:lang w:val="en-US"/>
        </w:rPr>
        <w:t>├── Index.js</w:t>
      </w:r>
    </w:p>
    <w:p w14:paraId="44EEA6ED">
      <w:pPr>
        <w:ind w:left="360"/>
        <w:rPr>
          <w:rFonts w:ascii="Times New Roman" w:hAnsi="Times New Roman" w:cs="Times New Roman"/>
          <w:sz w:val="32"/>
          <w:szCs w:val="32"/>
          <w:lang w:val="en-US"/>
        </w:rPr>
      </w:pPr>
      <w:r>
        <w:rPr>
          <w:rFonts w:ascii="Times New Roman" w:hAnsi="Times New Roman" w:cs="Times New Roman"/>
          <w:sz w:val="32"/>
          <w:szCs w:val="32"/>
          <w:lang w:val="en-US"/>
        </w:rPr>
        <w:t>└── package.json</w:t>
      </w:r>
    </w:p>
    <w:p w14:paraId="1D240286">
      <w:pPr>
        <w:ind w:left="360"/>
        <w:rPr>
          <w:rFonts w:ascii="Times New Roman" w:hAnsi="Times New Roman" w:cs="Times New Roman"/>
          <w:sz w:val="28"/>
          <w:szCs w:val="28"/>
          <w:lang w:val="en-US"/>
        </w:rPr>
      </w:pPr>
    </w:p>
    <w:p w14:paraId="639DBBA7">
      <w:pPr>
        <w:ind w:left="360"/>
        <w:rPr>
          <w:rFonts w:ascii="Times New Roman" w:hAnsi="Times New Roman" w:cs="Times New Roman"/>
          <w:sz w:val="24"/>
          <w:szCs w:val="24"/>
          <w:lang w:val="en-US"/>
        </w:rPr>
      </w:pPr>
    </w:p>
    <w:p w14:paraId="153E070E">
      <w:pPr>
        <w:ind w:left="360"/>
        <w:rPr>
          <w:rFonts w:ascii="Times New Roman" w:hAnsi="Times New Roman" w:cs="Times New Roman"/>
          <w:sz w:val="24"/>
          <w:szCs w:val="24"/>
          <w:lang w:val="en-US"/>
        </w:rPr>
      </w:pPr>
    </w:p>
    <w:p w14:paraId="69D689B1">
      <w:pPr>
        <w:pStyle w:val="10"/>
        <w:rPr>
          <w:rFonts w:ascii="Times New Roman" w:hAnsi="Times New Roman" w:cs="Times New Roman"/>
          <w:sz w:val="24"/>
          <w:szCs w:val="24"/>
          <w:lang w:val="en-US"/>
        </w:rPr>
      </w:pPr>
    </w:p>
    <w:p w14:paraId="4259E02E">
      <w:pPr>
        <w:pStyle w:val="10"/>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w:t>
      </w:r>
    </w:p>
    <w:p w14:paraId="4BEA3CB6">
      <w:pPr>
        <w:pStyle w:val="10"/>
        <w:rPr>
          <w:rFonts w:ascii="Times New Roman" w:hAnsi="Times New Roman" w:cs="Times New Roman"/>
          <w:color w:val="000000"/>
          <w:sz w:val="24"/>
          <w:szCs w:val="24"/>
          <w:lang w:val="en-US"/>
        </w:rPr>
      </w:pPr>
    </w:p>
    <w:p w14:paraId="0FF032F7">
      <w:pPr>
        <w:pStyle w:val="10"/>
        <w:rPr>
          <w:rFonts w:ascii="Times New Roman" w:hAnsi="Times New Roman" w:cs="Times New Roman"/>
          <w:color w:val="000000"/>
          <w:sz w:val="24"/>
          <w:szCs w:val="24"/>
          <w:lang w:val="en-US"/>
        </w:rPr>
      </w:pPr>
    </w:p>
    <w:p w14:paraId="79815FC7">
      <w:pPr>
        <w:pStyle w:val="10"/>
        <w:rPr>
          <w:rFonts w:ascii="Times New Roman" w:hAnsi="Times New Roman" w:cs="Times New Roman"/>
          <w:color w:val="000000"/>
          <w:sz w:val="24"/>
          <w:szCs w:val="24"/>
          <w:lang w:val="en-US"/>
        </w:rPr>
      </w:pPr>
    </w:p>
    <w:p w14:paraId="201E5081">
      <w:pPr>
        <w:pStyle w:val="10"/>
        <w:rPr>
          <w:rFonts w:ascii="Times New Roman" w:hAnsi="Times New Roman" w:cs="Times New Roman"/>
          <w:color w:val="000000"/>
          <w:sz w:val="24"/>
          <w:szCs w:val="24"/>
          <w:lang w:val="en-US"/>
        </w:rPr>
      </w:pPr>
    </w:p>
    <w:p w14:paraId="586D31DF">
      <w:pPr>
        <w:pStyle w:val="10"/>
        <w:rPr>
          <w:rFonts w:ascii="Times New Roman" w:hAnsi="Times New Roman" w:cs="Times New Roman"/>
          <w:color w:val="000000"/>
          <w:sz w:val="24"/>
          <w:szCs w:val="24"/>
          <w:lang w:val="en-US"/>
        </w:rPr>
      </w:pPr>
    </w:p>
    <w:p w14:paraId="6C6515C1">
      <w:pPr>
        <w:pStyle w:val="10"/>
        <w:rPr>
          <w:rFonts w:ascii="Times New Roman" w:hAnsi="Times New Roman" w:cs="Times New Roman"/>
          <w:color w:val="000000"/>
          <w:sz w:val="24"/>
          <w:szCs w:val="24"/>
          <w:lang w:val="en-US"/>
        </w:rPr>
      </w:pPr>
      <w:r>
        <w:rPr>
          <w:lang w:eastAsia="en-IN"/>
        </w:rPr>
        <w:drawing>
          <wp:inline distT="0" distB="0" distL="0" distR="0">
            <wp:extent cx="3086100" cy="7639685"/>
            <wp:effectExtent l="0" t="0" r="0" b="0"/>
            <wp:docPr id="1026" name="Picture 2" descr="C:\Users\WIN 10\Downloads\image3.jpeg"/>
            <wp:cNvGraphicFramePr/>
            <a:graphic xmlns:a="http://schemas.openxmlformats.org/drawingml/2006/main">
              <a:graphicData uri="http://schemas.openxmlformats.org/drawingml/2006/picture">
                <pic:pic xmlns:pic="http://schemas.openxmlformats.org/drawingml/2006/picture">
                  <pic:nvPicPr>
                    <pic:cNvPr id="1026" name="Picture 2" descr="C:\Users\WIN 10\Downloads\image3.jpeg"/>
                    <pic:cNvPicPr/>
                  </pic:nvPicPr>
                  <pic:blipFill>
                    <a:blip r:embed="rId8" cstate="print"/>
                    <a:srcRect/>
                    <a:stretch>
                      <a:fillRect/>
                    </a:stretch>
                  </pic:blipFill>
                  <pic:spPr>
                    <a:xfrm>
                      <a:off x="0" y="0"/>
                      <a:ext cx="3086100" cy="7639979"/>
                    </a:xfrm>
                    <a:prstGeom prst="rect">
                      <a:avLst/>
                    </a:prstGeom>
                    <a:ln>
                      <a:noFill/>
                    </a:ln>
                  </pic:spPr>
                </pic:pic>
              </a:graphicData>
            </a:graphic>
          </wp:inline>
        </w:drawing>
      </w:r>
    </w:p>
    <w:p w14:paraId="57F45FD8">
      <w:pPr>
        <w:pStyle w:val="8"/>
        <w:rPr>
          <w:b/>
          <w:sz w:val="28"/>
          <w:szCs w:val="28"/>
        </w:rPr>
      </w:pPr>
      <w:r>
        <w:rPr>
          <w:sz w:val="32"/>
          <w:szCs w:val="32"/>
        </w:rPr>
        <w:sym w:font="Wingdings" w:char="F0E8"/>
      </w:r>
      <w:r>
        <w:t xml:space="preserve"> </w:t>
      </w:r>
      <w:r>
        <w:rPr>
          <w:b/>
          <w:sz w:val="28"/>
          <w:szCs w:val="28"/>
        </w:rPr>
        <w:t>Setup For Run An Program</w:t>
      </w:r>
    </w:p>
    <w:p w14:paraId="58B615F6">
      <w:pPr>
        <w:pStyle w:val="8"/>
        <w:ind w:firstLine="720"/>
        <w:rPr>
          <w:sz w:val="28"/>
          <w:szCs w:val="28"/>
        </w:rPr>
      </w:pPr>
      <w:r>
        <w:rPr>
          <w:sz w:val="28"/>
          <w:szCs w:val="28"/>
        </w:rPr>
        <w:t xml:space="preserve">1. npm start </w:t>
      </w:r>
    </w:p>
    <w:p w14:paraId="57AA5B83">
      <w:pPr>
        <w:pStyle w:val="8"/>
        <w:ind w:firstLine="720"/>
      </w:pPr>
      <w:r>
        <w:rPr>
          <w:sz w:val="28"/>
          <w:szCs w:val="28"/>
        </w:rPr>
        <w:t>2. Install dependencies</w:t>
      </w:r>
      <w:r>
        <w:t>:</w:t>
      </w:r>
    </w:p>
    <w:p w14:paraId="38520ACD">
      <w:pPr>
        <w:pStyle w:val="8"/>
        <w:rPr>
          <w:sz w:val="28"/>
          <w:szCs w:val="28"/>
        </w:rPr>
      </w:pPr>
      <w:r>
        <w:t xml:space="preserve">    </w:t>
      </w:r>
      <w:r>
        <w:tab/>
      </w:r>
      <w:r>
        <w:rPr>
          <w:sz w:val="28"/>
          <w:szCs w:val="28"/>
        </w:rPr>
        <w:t xml:space="preserve"> npm install express mongoose json webtoken bcryptjs dotenv</w:t>
      </w:r>
    </w:p>
    <w:p w14:paraId="6F003D88">
      <w:pPr>
        <w:pStyle w:val="8"/>
        <w:ind w:firstLine="720"/>
      </w:pPr>
      <w:r>
        <w:rPr>
          <w:sz w:val="28"/>
          <w:szCs w:val="28"/>
        </w:rPr>
        <w:t>3. Start server</w:t>
      </w:r>
      <w:r>
        <w:t>:</w:t>
      </w:r>
    </w:p>
    <w:p w14:paraId="6CF97A4B">
      <w:pPr>
        <w:pStyle w:val="8"/>
        <w:ind w:left="720"/>
        <w:rPr>
          <w:sz w:val="28"/>
          <w:szCs w:val="28"/>
        </w:rPr>
      </w:pPr>
      <w:r>
        <w:rPr>
          <w:sz w:val="28"/>
          <w:szCs w:val="28"/>
        </w:rPr>
        <w:t>node Index.js</w:t>
      </w:r>
    </w:p>
    <w:p w14:paraId="66969F0E">
      <w:pPr>
        <w:pStyle w:val="8"/>
        <w:ind w:left="720"/>
        <w:rPr>
          <w:sz w:val="28"/>
          <w:szCs w:val="28"/>
        </w:rPr>
      </w:pPr>
    </w:p>
    <w:p w14:paraId="29E3BFBA">
      <w:pPr>
        <w:rPr>
          <w:rFonts w:ascii="Times New Roman" w:hAnsi="Times New Roman" w:cs="Times New Roman"/>
          <w:b/>
          <w:color w:val="002060"/>
          <w:sz w:val="28"/>
          <w:szCs w:val="28"/>
          <w:lang w:val="en-US"/>
        </w:rPr>
      </w:pPr>
      <w:r>
        <w:rPr>
          <w:rFonts w:ascii="Times New Roman" w:hAnsi="Times New Roman" w:cs="Times New Roman"/>
          <w:b/>
          <w:color w:val="002060"/>
          <w:sz w:val="28"/>
          <w:szCs w:val="28"/>
          <w:lang w:val="en-US"/>
        </w:rPr>
        <w:t>7. BACKEND DEVELOPMENT</w:t>
      </w:r>
    </w:p>
    <w:p w14:paraId="1D2BD252">
      <w:pPr>
        <w:pStyle w:val="8"/>
        <w:rPr>
          <w:sz w:val="28"/>
          <w:szCs w:val="28"/>
        </w:rPr>
      </w:pPr>
      <w:r>
        <w:rPr>
          <w:sz w:val="28"/>
          <w:szCs w:val="28"/>
        </w:rPr>
        <w:t xml:space="preserve">  </w:t>
      </w:r>
      <w:r>
        <w:rPr>
          <w:sz w:val="28"/>
          <w:szCs w:val="28"/>
        </w:rPr>
        <w:sym w:font="Wingdings" w:char="F0E8"/>
      </w:r>
      <w:r>
        <w:rPr>
          <w:sz w:val="28"/>
          <w:szCs w:val="28"/>
        </w:rPr>
        <w:t xml:space="preserve">   For the backend development of the project, an </w:t>
      </w:r>
      <w:r>
        <w:rPr>
          <w:rStyle w:val="13"/>
          <w:b/>
          <w:bCs/>
          <w:sz w:val="28"/>
          <w:szCs w:val="28"/>
        </w:rPr>
        <w:t>Express.js</w:t>
      </w:r>
      <w:r>
        <w:rPr>
          <w:sz w:val="28"/>
          <w:szCs w:val="28"/>
        </w:rPr>
        <w:t xml:space="preserve"> server was created using </w:t>
      </w:r>
      <w:r>
        <w:rPr>
          <w:rStyle w:val="13"/>
          <w:b/>
          <w:bCs/>
          <w:sz w:val="28"/>
          <w:szCs w:val="28"/>
        </w:rPr>
        <w:t>Node.js</w:t>
      </w:r>
      <w:r>
        <w:rPr>
          <w:sz w:val="28"/>
          <w:szCs w:val="28"/>
        </w:rPr>
        <w:t xml:space="preserve">. </w:t>
      </w:r>
    </w:p>
    <w:p w14:paraId="10D424F9">
      <w:pPr>
        <w:pStyle w:val="8"/>
        <w:rPr>
          <w:sz w:val="28"/>
          <w:szCs w:val="28"/>
        </w:rPr>
      </w:pPr>
      <w:r>
        <w:rPr>
          <w:sz w:val="28"/>
          <w:szCs w:val="28"/>
        </w:rPr>
        <w:t xml:space="preserve">  </w:t>
      </w:r>
      <w:r>
        <w:rPr>
          <w:sz w:val="28"/>
          <w:szCs w:val="28"/>
        </w:rPr>
        <w:sym w:font="Wingdings" w:char="F0E8"/>
      </w:r>
      <w:r>
        <w:rPr>
          <w:sz w:val="28"/>
          <w:szCs w:val="28"/>
        </w:rPr>
        <w:t xml:space="preserve">     The Express server acts as the core component that handles communication between the frontend and the backend.</w:t>
      </w:r>
    </w:p>
    <w:p w14:paraId="48558C2B">
      <w:pPr>
        <w:pStyle w:val="8"/>
        <w:rPr>
          <w:sz w:val="28"/>
          <w:szCs w:val="28"/>
        </w:rPr>
      </w:pPr>
      <w:r>
        <w:rPr>
          <w:sz w:val="28"/>
          <w:szCs w:val="28"/>
        </w:rPr>
        <w:t xml:space="preserve"> </w:t>
      </w:r>
      <w:r>
        <w:rPr>
          <w:sz w:val="28"/>
          <w:szCs w:val="28"/>
        </w:rPr>
        <w:sym w:font="Wingdings" w:char="F0E8"/>
      </w:r>
      <w:r>
        <w:rPr>
          <w:sz w:val="28"/>
          <w:szCs w:val="28"/>
        </w:rPr>
        <w:t xml:space="preserve">     The server was configured to manage API requests, connect different routes, and process data efficiently</w:t>
      </w:r>
    </w:p>
    <w:p w14:paraId="2CC1525B">
      <w:pPr>
        <w:pStyle w:val="8"/>
        <w:rPr>
          <w:sz w:val="28"/>
          <w:szCs w:val="28"/>
        </w:rPr>
      </w:pPr>
      <w:r>
        <w:rPr>
          <w:sz w:val="28"/>
          <w:szCs w:val="28"/>
        </w:rPr>
        <w:t xml:space="preserve"> </w:t>
      </w:r>
      <w:r>
        <w:rPr>
          <w:sz w:val="28"/>
          <w:szCs w:val="28"/>
        </w:rPr>
        <w:sym w:font="Wingdings" w:char="F0E8"/>
      </w:r>
      <w:r>
        <w:rPr>
          <w:sz w:val="28"/>
          <w:szCs w:val="28"/>
        </w:rPr>
        <w:t xml:space="preserve">      Middleware was implemented to enable </w:t>
      </w:r>
      <w:r>
        <w:rPr>
          <w:rStyle w:val="9"/>
          <w:sz w:val="28"/>
          <w:szCs w:val="28"/>
        </w:rPr>
        <w:t>JSON parsing</w:t>
      </w:r>
      <w:r>
        <w:rPr>
          <w:sz w:val="28"/>
          <w:szCs w:val="28"/>
        </w:rPr>
        <w:t>, allowing the server to receive and interpret data sent from the client side.</w:t>
      </w:r>
    </w:p>
    <w:p w14:paraId="12004DC5">
      <w:pPr>
        <w:pStyle w:val="8"/>
        <w:rPr>
          <w:color w:val="000000"/>
          <w:lang w:val="en-US"/>
        </w:rPr>
      </w:pPr>
      <w:r>
        <w:t xml:space="preserve"> </w:t>
      </w:r>
    </w:p>
    <w:p w14:paraId="4EF0E79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79BFD5D">
      <w:pPr>
        <w:rPr>
          <w:rFonts w:ascii="Times New Roman" w:hAnsi="Times New Roman" w:cs="Times New Roman"/>
          <w:sz w:val="24"/>
          <w:szCs w:val="24"/>
          <w:lang w:val="en-US"/>
        </w:rPr>
      </w:pPr>
    </w:p>
    <w:p w14:paraId="397F3ABA">
      <w:pPr>
        <w:rPr>
          <w:sz w:val="24"/>
          <w:szCs w:val="24"/>
          <w:lang w:val="en-US"/>
        </w:rPr>
      </w:pPr>
    </w:p>
    <w:p w14:paraId="1535299D">
      <w:pPr>
        <w:pStyle w:val="8"/>
      </w:pPr>
      <w:r>
        <w:drawing>
          <wp:inline distT="0" distB="0" distL="0" distR="0">
            <wp:extent cx="6086475" cy="8401050"/>
            <wp:effectExtent l="0" t="0" r="9525" b="0"/>
            <wp:docPr id="1027" name="Picture 7" descr="C:\Users\WIN 10\Downloads\image4.jpeg"/>
            <wp:cNvGraphicFramePr/>
            <a:graphic xmlns:a="http://schemas.openxmlformats.org/drawingml/2006/main">
              <a:graphicData uri="http://schemas.openxmlformats.org/drawingml/2006/picture">
                <pic:pic xmlns:pic="http://schemas.openxmlformats.org/drawingml/2006/picture">
                  <pic:nvPicPr>
                    <pic:cNvPr id="1027" name="Picture 7" descr="C:\Users\WIN 10\Downloads\image4.jpeg"/>
                    <pic:cNvPicPr/>
                  </pic:nvPicPr>
                  <pic:blipFill>
                    <a:blip r:embed="rId9" cstate="print"/>
                    <a:srcRect/>
                    <a:stretch>
                      <a:fillRect/>
                    </a:stretch>
                  </pic:blipFill>
                  <pic:spPr>
                    <a:xfrm>
                      <a:off x="0" y="0"/>
                      <a:ext cx="6086475" cy="8401050"/>
                    </a:xfrm>
                    <a:prstGeom prst="rect">
                      <a:avLst/>
                    </a:prstGeom>
                    <a:ln>
                      <a:noFill/>
                    </a:ln>
                  </pic:spPr>
                </pic:pic>
              </a:graphicData>
            </a:graphic>
          </wp:inline>
        </w:drawing>
      </w:r>
    </w:p>
    <w:p w14:paraId="139656D4">
      <w:pPr>
        <w:pStyle w:val="10"/>
        <w:ind w:left="928"/>
        <w:rPr>
          <w:sz w:val="24"/>
          <w:szCs w:val="24"/>
          <w:lang w:val="en-US"/>
        </w:rPr>
      </w:pPr>
    </w:p>
    <w:p w14:paraId="4778FE21">
      <w:pPr>
        <w:rPr>
          <w:rFonts w:ascii="Times New Roman" w:hAnsi="Times New Roman" w:cs="Times New Roman"/>
          <w:b/>
          <w:color w:val="002060"/>
          <w:sz w:val="28"/>
          <w:szCs w:val="28"/>
          <w:lang w:val="en-US"/>
        </w:rPr>
      </w:pPr>
      <w:r>
        <w:rPr>
          <w:rFonts w:ascii="Times New Roman" w:hAnsi="Times New Roman" w:cs="Times New Roman"/>
          <w:b/>
          <w:color w:val="002060"/>
          <w:sz w:val="28"/>
          <w:szCs w:val="28"/>
          <w:lang w:val="en-US"/>
        </w:rPr>
        <w:sym w:font="Wingdings" w:char="F0E8"/>
      </w:r>
      <w:r>
        <w:rPr>
          <w:rFonts w:ascii="Times New Roman" w:hAnsi="Times New Roman" w:cs="Times New Roman"/>
          <w:b/>
          <w:color w:val="002060"/>
          <w:sz w:val="28"/>
          <w:szCs w:val="28"/>
          <w:lang w:val="en-US"/>
        </w:rPr>
        <w:t xml:space="preserve">  Connected MongoDB</w:t>
      </w:r>
    </w:p>
    <w:p w14:paraId="0667BC3B">
      <w:pPr>
        <w:pStyle w:val="10"/>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For Connection with MongoDB:-Install dependencies</w:t>
      </w:r>
    </w:p>
    <w:p w14:paraId="6875FAB6">
      <w:pPr>
        <w:pStyle w:val="10"/>
        <w:rPr>
          <w:rFonts w:ascii="Times New Roman" w:hAnsi="Times New Roman" w:cs="Times New Roman"/>
          <w:sz w:val="28"/>
          <w:szCs w:val="28"/>
          <w:lang w:val="en-US"/>
        </w:rPr>
      </w:pPr>
      <w:r>
        <w:rPr>
          <w:rFonts w:ascii="Times New Roman" w:hAnsi="Times New Roman" w:cs="Times New Roman"/>
          <w:sz w:val="28"/>
          <w:szCs w:val="28"/>
          <w:lang w:val="en-US"/>
        </w:rPr>
        <w:t xml:space="preserve">                     -npm install</w:t>
      </w:r>
    </w:p>
    <w:p w14:paraId="5A4B4A63">
      <w:pPr>
        <w:rPr>
          <w:b/>
          <w:sz w:val="24"/>
          <w:szCs w:val="24"/>
          <w:lang w:val="en-US"/>
        </w:rPr>
      </w:pPr>
    </w:p>
    <w:p w14:paraId="682946FF">
      <w:pPr>
        <w:pStyle w:val="10"/>
        <w:ind w:left="1875"/>
        <w:rPr>
          <w:rFonts w:ascii="Times New Roman" w:hAnsi="Times New Roman" w:cs="Times New Roman"/>
          <w:sz w:val="24"/>
          <w:szCs w:val="24"/>
          <w:lang w:val="en-US"/>
        </w:rPr>
      </w:pPr>
    </w:p>
    <w:p w14:paraId="243A7389">
      <w:pPr>
        <w:pStyle w:val="8"/>
      </w:pPr>
      <w:r>
        <w:drawing>
          <wp:inline distT="0" distB="0" distL="0" distR="0">
            <wp:extent cx="5362575" cy="1809750"/>
            <wp:effectExtent l="0" t="0" r="9525" b="0"/>
            <wp:docPr id="1028" name="Picture 10" descr="C:\Users\WIN 10\Downloads\image5.jpeg"/>
            <wp:cNvGraphicFramePr/>
            <a:graphic xmlns:a="http://schemas.openxmlformats.org/drawingml/2006/main">
              <a:graphicData uri="http://schemas.openxmlformats.org/drawingml/2006/picture">
                <pic:pic xmlns:pic="http://schemas.openxmlformats.org/drawingml/2006/picture">
                  <pic:nvPicPr>
                    <pic:cNvPr id="1028" name="Picture 10" descr="C:\Users\WIN 10\Downloads\image5.jpeg"/>
                    <pic:cNvPicPr/>
                  </pic:nvPicPr>
                  <pic:blipFill>
                    <a:blip r:embed="rId10" cstate="print"/>
                    <a:srcRect/>
                    <a:stretch>
                      <a:fillRect/>
                    </a:stretch>
                  </pic:blipFill>
                  <pic:spPr>
                    <a:xfrm>
                      <a:off x="0" y="0"/>
                      <a:ext cx="5362575" cy="1809750"/>
                    </a:xfrm>
                    <a:prstGeom prst="rect">
                      <a:avLst/>
                    </a:prstGeom>
                    <a:ln>
                      <a:noFill/>
                    </a:ln>
                  </pic:spPr>
                </pic:pic>
              </a:graphicData>
            </a:graphic>
          </wp:inline>
        </w:drawing>
      </w:r>
    </w:p>
    <w:p w14:paraId="23677C4A">
      <w:pPr>
        <w:pStyle w:val="10"/>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EFCEB23">
      <w:pPr>
        <w:pStyle w:val="10"/>
        <w:rPr>
          <w:rFonts w:ascii="Times New Roman" w:hAnsi="Times New Roman" w:cs="Times New Roman"/>
          <w:sz w:val="24"/>
          <w:szCs w:val="24"/>
          <w:lang w:val="en-US"/>
        </w:rPr>
      </w:pPr>
    </w:p>
    <w:p w14:paraId="61784C10">
      <w:pPr>
        <w:spacing w:before="100" w:beforeAutospacing="1" w:after="100" w:afterAutospacing="1" w:line="240" w:lineRule="auto"/>
        <w:outlineLvl w:val="2"/>
        <w:rPr>
          <w:rFonts w:ascii="Times New Roman" w:hAnsi="Times New Roman" w:eastAsia="Times New Roman" w:cs="Times New Roman"/>
          <w:b/>
          <w:bCs/>
          <w:color w:val="002060"/>
          <w:sz w:val="32"/>
          <w:szCs w:val="32"/>
          <w:lang w:eastAsia="en-IN"/>
        </w:rPr>
      </w:pPr>
      <w:r>
        <w:rPr>
          <w:rFonts w:ascii="Times New Roman" w:hAnsi="Times New Roman" w:eastAsia="Times New Roman" w:cs="Times New Roman"/>
          <w:b/>
          <w:bCs/>
          <w:color w:val="002060"/>
          <w:sz w:val="32"/>
          <w:szCs w:val="32"/>
          <w:lang w:eastAsia="en-IN"/>
        </w:rPr>
        <w:t>8. Implemented Authentication APIs</w:t>
      </w:r>
    </w:p>
    <w:p w14:paraId="27A5CAF1">
      <w:pPr>
        <w:spacing w:before="100" w:beforeAutospacing="1" w:after="100" w:afterAutospacing="1" w:line="240" w:lineRule="auto"/>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sym w:font="Wingdings" w:char="F0E8"/>
      </w:r>
      <w:r>
        <w:rPr>
          <w:rFonts w:ascii="Times New Roman" w:hAnsi="Times New Roman" w:eastAsia="Times New Roman" w:cs="Times New Roman"/>
          <w:sz w:val="28"/>
          <w:szCs w:val="28"/>
          <w:lang w:eastAsia="en-IN"/>
        </w:rPr>
        <w:t xml:space="preserve"> Authentication APIs were implemented to ensure secure user access and protect application resources. The APIs allow users to register, log in, and access authorized features of the system.</w:t>
      </w:r>
    </w:p>
    <w:p w14:paraId="44B27BCB">
      <w:pPr>
        <w:rPr>
          <w:rStyle w:val="7"/>
          <w:b/>
          <w:color w:val="auto"/>
          <w:sz w:val="28"/>
          <w:szCs w:val="28"/>
          <w:u w:val="none"/>
          <w:lang w:val="en-US"/>
        </w:rPr>
      </w:pPr>
      <w:r>
        <w:rPr>
          <w:rStyle w:val="7"/>
          <w:b/>
          <w:color w:val="auto"/>
          <w:sz w:val="28"/>
          <w:szCs w:val="28"/>
          <w:u w:val="none"/>
          <w:lang w:val="en-US"/>
        </w:rPr>
        <w:t xml:space="preserve">       KEY POINTS:</w:t>
      </w:r>
    </w:p>
    <w:p w14:paraId="27E1D2FC">
      <w:pPr>
        <w:pStyle w:val="8"/>
        <w:rPr>
          <w:sz w:val="28"/>
          <w:szCs w:val="28"/>
        </w:rPr>
      </w:pPr>
      <w:r>
        <w:rPr>
          <w:rFonts w:hAnsi="Symbol"/>
          <w:color w:val="002060"/>
          <w:sz w:val="28"/>
          <w:szCs w:val="28"/>
        </w:rPr>
        <w:t></w:t>
      </w:r>
      <w:r>
        <w:rPr>
          <w:color w:val="002060"/>
          <w:sz w:val="28"/>
          <w:szCs w:val="28"/>
        </w:rPr>
        <w:t xml:space="preserve">  </w:t>
      </w:r>
      <w:r>
        <w:rPr>
          <w:rStyle w:val="9"/>
          <w:color w:val="002060"/>
          <w:sz w:val="28"/>
          <w:szCs w:val="28"/>
        </w:rPr>
        <w:t>User Registration Endpoint:</w:t>
      </w:r>
      <w:r>
        <w:rPr>
          <w:sz w:val="28"/>
          <w:szCs w:val="28"/>
        </w:rPr>
        <w:br w:type="textWrapping"/>
      </w:r>
      <w:r>
        <w:rPr>
          <w:sz w:val="28"/>
          <w:szCs w:val="28"/>
        </w:rPr>
        <w:t>An API endpoint was created to allow new users to sign up by providing required details such as name, email, and password.</w:t>
      </w:r>
    </w:p>
    <w:p w14:paraId="1CA0A9C3">
      <w:pPr>
        <w:pStyle w:val="8"/>
        <w:rPr>
          <w:sz w:val="28"/>
          <w:szCs w:val="28"/>
        </w:rPr>
      </w:pPr>
      <w:r>
        <w:rPr>
          <w:rFonts w:hAnsi="Symbol"/>
          <w:color w:val="002060"/>
          <w:sz w:val="28"/>
          <w:szCs w:val="28"/>
        </w:rPr>
        <w:t></w:t>
      </w:r>
      <w:r>
        <w:rPr>
          <w:color w:val="002060"/>
          <w:sz w:val="28"/>
          <w:szCs w:val="28"/>
        </w:rPr>
        <w:t xml:space="preserve">  </w:t>
      </w:r>
      <w:r>
        <w:rPr>
          <w:rStyle w:val="9"/>
          <w:color w:val="002060"/>
          <w:sz w:val="28"/>
          <w:szCs w:val="28"/>
        </w:rPr>
        <w:t>Input Validation:</w:t>
      </w:r>
      <w:r>
        <w:rPr>
          <w:sz w:val="28"/>
          <w:szCs w:val="28"/>
        </w:rPr>
        <w:br w:type="textWrapping"/>
      </w:r>
      <w:r>
        <w:rPr>
          <w:sz w:val="28"/>
          <w:szCs w:val="28"/>
        </w:rPr>
        <w:t>User input was validated to ensure that required fields are provided and formatted correctly before processing the request.</w:t>
      </w:r>
    </w:p>
    <w:p w14:paraId="6732C7B9">
      <w:pPr>
        <w:rPr>
          <w:rStyle w:val="7"/>
          <w:color w:val="auto"/>
          <w:sz w:val="24"/>
          <w:szCs w:val="24"/>
          <w:lang w:val="en-US"/>
        </w:rPr>
      </w:pPr>
      <w:r>
        <w:rPr>
          <w:rFonts w:hAnsi="Symbol"/>
          <w:color w:val="002060"/>
          <w:sz w:val="28"/>
          <w:szCs w:val="28"/>
        </w:rPr>
        <w:t xml:space="preserve">  </w:t>
      </w:r>
      <w:r>
        <w:rPr>
          <w:rStyle w:val="9"/>
          <w:rFonts w:ascii="Times New Roman" w:hAnsi="Times New Roman" w:cs="Times New Roman"/>
          <w:color w:val="002060"/>
          <w:sz w:val="28"/>
          <w:szCs w:val="28"/>
        </w:rPr>
        <w:t>Protected API Routes</w:t>
      </w:r>
      <w:r>
        <w:rPr>
          <w:rStyle w:val="9"/>
          <w:color w:val="002060"/>
          <w:sz w:val="28"/>
          <w:szCs w:val="28"/>
        </w:rPr>
        <w:t>:</w:t>
      </w:r>
      <w:r>
        <w:rPr>
          <w:sz w:val="28"/>
          <w:szCs w:val="28"/>
        </w:rPr>
        <w:br w:type="textWrapping"/>
      </w:r>
      <w:r>
        <w:rPr>
          <w:sz w:val="28"/>
          <w:szCs w:val="28"/>
        </w:rPr>
        <w:t>Sensitive endpoints were restricted and can only be accessed with a valid authentication token</w:t>
      </w:r>
      <w:r>
        <w:t>.</w:t>
      </w:r>
    </w:p>
    <w:p w14:paraId="3FB5DC33">
      <w:pPr>
        <w:rPr>
          <w:rStyle w:val="7"/>
          <w:rFonts w:ascii="Times New Roman" w:hAnsi="Times New Roman" w:cs="Times New Roman"/>
          <w:b/>
          <w:color w:val="auto"/>
          <w:sz w:val="28"/>
          <w:szCs w:val="28"/>
          <w:lang w:val="en-US"/>
        </w:rPr>
      </w:pPr>
    </w:p>
    <w:p w14:paraId="1ED29D21">
      <w:pPr>
        <w:rPr>
          <w:rStyle w:val="7"/>
          <w:rFonts w:ascii="Arial Rounded MT Bold" w:hAnsi="Arial Rounded MT Bold"/>
          <w:color w:val="auto"/>
          <w:sz w:val="24"/>
          <w:szCs w:val="24"/>
          <w:lang w:val="en-US"/>
        </w:rPr>
      </w:pPr>
    </w:p>
    <w:p w14:paraId="7141214E">
      <w:pPr>
        <w:pStyle w:val="8"/>
      </w:pPr>
      <w:r>
        <w:drawing>
          <wp:inline distT="0" distB="0" distL="0" distR="0">
            <wp:extent cx="5943600" cy="7781925"/>
            <wp:effectExtent l="0" t="0" r="0" b="9525"/>
            <wp:docPr id="1029" name="Picture 13" descr="C:\Users\WIN 10\Downloads\IMAGE6.jpeg"/>
            <wp:cNvGraphicFramePr/>
            <a:graphic xmlns:a="http://schemas.openxmlformats.org/drawingml/2006/main">
              <a:graphicData uri="http://schemas.openxmlformats.org/drawingml/2006/picture">
                <pic:pic xmlns:pic="http://schemas.openxmlformats.org/drawingml/2006/picture">
                  <pic:nvPicPr>
                    <pic:cNvPr id="1029" name="Picture 13" descr="C:\Users\WIN 10\Downloads\IMAGE6.jpeg"/>
                    <pic:cNvPicPr/>
                  </pic:nvPicPr>
                  <pic:blipFill>
                    <a:blip r:embed="rId11" cstate="print"/>
                    <a:srcRect/>
                    <a:stretch>
                      <a:fillRect/>
                    </a:stretch>
                  </pic:blipFill>
                  <pic:spPr>
                    <a:xfrm>
                      <a:off x="0" y="0"/>
                      <a:ext cx="5943600" cy="7781925"/>
                    </a:xfrm>
                    <a:prstGeom prst="rect">
                      <a:avLst/>
                    </a:prstGeom>
                    <a:ln>
                      <a:noFill/>
                    </a:ln>
                  </pic:spPr>
                </pic:pic>
              </a:graphicData>
            </a:graphic>
          </wp:inline>
        </w:drawing>
      </w:r>
    </w:p>
    <w:p w14:paraId="3E521309">
      <w:pPr>
        <w:rPr>
          <w:rStyle w:val="7"/>
          <w:rFonts w:ascii="Arial Rounded MT Bold" w:hAnsi="Arial Rounded MT Bold"/>
          <w:color w:val="auto"/>
          <w:sz w:val="24"/>
          <w:szCs w:val="24"/>
          <w:lang w:val="en-US"/>
        </w:rPr>
      </w:pPr>
    </w:p>
    <w:p w14:paraId="4EA9A80E">
      <w:pPr>
        <w:pStyle w:val="10"/>
        <w:ind w:left="644"/>
        <w:rPr>
          <w:rStyle w:val="7"/>
          <w:rFonts w:cs="Calibri"/>
          <w:b/>
          <w:color w:val="auto"/>
          <w:sz w:val="24"/>
          <w:szCs w:val="24"/>
          <w:u w:val="none"/>
          <w:lang w:val="en-US"/>
        </w:rPr>
      </w:pPr>
    </w:p>
    <w:p w14:paraId="5DD5A45E">
      <w:pPr>
        <w:rPr>
          <w:rStyle w:val="7"/>
          <w:rFonts w:ascii="Calibri Light" w:hAnsi="Calibri Light" w:cs="Calibri Light"/>
          <w:b/>
          <w:color w:val="auto"/>
          <w:sz w:val="24"/>
          <w:szCs w:val="24"/>
          <w:u w:val="none"/>
          <w:lang w:val="en-US"/>
        </w:rPr>
      </w:pPr>
    </w:p>
    <w:p w14:paraId="10DB1F31">
      <w:pPr>
        <w:pStyle w:val="2"/>
        <w:rPr>
          <w:sz w:val="32"/>
          <w:szCs w:val="32"/>
        </w:rPr>
      </w:pPr>
      <w:r>
        <w:rPr>
          <w:rStyle w:val="7"/>
          <w:rFonts w:ascii="Calibri Light" w:hAnsi="Calibri Light" w:cs="Calibri Light"/>
          <w:color w:val="auto"/>
          <w:sz w:val="32"/>
          <w:szCs w:val="32"/>
          <w:u w:val="none"/>
          <w:lang w:val="en-US"/>
        </w:rPr>
        <w:t xml:space="preserve">  </w:t>
      </w:r>
      <w:r>
        <w:rPr>
          <w:rStyle w:val="7"/>
          <w:color w:val="002060"/>
          <w:sz w:val="32"/>
          <w:szCs w:val="32"/>
          <w:u w:val="none"/>
          <w:lang w:val="en-US"/>
        </w:rPr>
        <w:t>9.</w:t>
      </w:r>
      <w:r>
        <w:rPr>
          <w:rStyle w:val="7"/>
          <w:b w:val="0"/>
          <w:color w:val="002060"/>
          <w:sz w:val="24"/>
          <w:szCs w:val="24"/>
          <w:u w:val="none"/>
          <w:lang w:val="en-US"/>
        </w:rPr>
        <w:t xml:space="preserve"> </w:t>
      </w:r>
      <w:r>
        <w:rPr>
          <w:rStyle w:val="9"/>
          <w:b/>
          <w:bCs/>
          <w:color w:val="002060"/>
          <w:sz w:val="32"/>
          <w:szCs w:val="32"/>
        </w:rPr>
        <w:t>Implemented Goal CRUD APIs</w:t>
      </w:r>
    </w:p>
    <w:p w14:paraId="7F423C6F">
      <w:pPr>
        <w:pStyle w:val="8"/>
        <w:rPr>
          <w:sz w:val="28"/>
          <w:szCs w:val="28"/>
        </w:rPr>
      </w:pPr>
      <w:r>
        <w:t xml:space="preserve"> </w:t>
      </w:r>
      <w:r>
        <w:rPr>
          <w:sz w:val="28"/>
          <w:szCs w:val="28"/>
        </w:rPr>
        <w:sym w:font="Wingdings" w:char="F0E8"/>
      </w:r>
      <w:r>
        <w:rPr>
          <w:sz w:val="28"/>
          <w:szCs w:val="28"/>
        </w:rPr>
        <w:t xml:space="preserve">  Goal CRUD APIs were developed to enable authenticated users to perform </w:t>
      </w:r>
      <w:r>
        <w:rPr>
          <w:rStyle w:val="9"/>
          <w:sz w:val="28"/>
          <w:szCs w:val="28"/>
        </w:rPr>
        <w:t>Create, Read, Update, and Delete (CRUD)</w:t>
      </w:r>
      <w:r>
        <w:rPr>
          <w:sz w:val="28"/>
          <w:szCs w:val="28"/>
        </w:rPr>
        <w:t xml:space="preserve"> operations on their personal goals. These APIs follow </w:t>
      </w:r>
      <w:r>
        <w:rPr>
          <w:rStyle w:val="9"/>
          <w:sz w:val="28"/>
          <w:szCs w:val="28"/>
        </w:rPr>
        <w:t>REST ful architecture principles</w:t>
      </w:r>
      <w:r>
        <w:rPr>
          <w:sz w:val="28"/>
          <w:szCs w:val="28"/>
        </w:rPr>
        <w:t>, ensuring organized, scalable, and efficient communication between the client and server.</w:t>
      </w:r>
    </w:p>
    <w:p w14:paraId="30E768FB">
      <w:pPr>
        <w:pStyle w:val="8"/>
        <w:ind w:left="284"/>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Create Goal API:</w:t>
      </w:r>
      <w:r>
        <w:rPr>
          <w:color w:val="002060"/>
          <w:sz w:val="28"/>
          <w:szCs w:val="28"/>
        </w:rPr>
        <w:br w:type="textWrapping"/>
      </w:r>
      <w:r>
        <w:rPr>
          <w:sz w:val="28"/>
          <w:szCs w:val="28"/>
        </w:rPr>
        <w:t xml:space="preserve">An API endpoint was implemented to allow users to create and store new goals in the database. Each goal is linked to the respective user using a </w:t>
      </w:r>
      <w:r>
        <w:rPr>
          <w:rStyle w:val="9"/>
          <w:sz w:val="28"/>
          <w:szCs w:val="28"/>
        </w:rPr>
        <w:t>user Id reference</w:t>
      </w:r>
      <w:r>
        <w:rPr>
          <w:sz w:val="28"/>
          <w:szCs w:val="28"/>
        </w:rPr>
        <w:t>, ensuring that goals remain associated with the correct user.</w:t>
      </w:r>
    </w:p>
    <w:p w14:paraId="6DAEB374">
      <w:pPr>
        <w:pStyle w:val="8"/>
        <w:ind w:left="284"/>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Read Goals API:</w:t>
      </w:r>
      <w:r>
        <w:br w:type="textWrapping"/>
      </w:r>
      <w:r>
        <w:rPr>
          <w:sz w:val="28"/>
          <w:szCs w:val="28"/>
        </w:rPr>
        <w:t xml:space="preserve">  The Read API allows authenticated users to retrieve the list of goals they       have created. Data filtering is applied based on the authenticated user’s ID to ensure that users can only access their own data.</w:t>
      </w:r>
    </w:p>
    <w:p w14:paraId="744CD263">
      <w:pPr>
        <w:pStyle w:val="8"/>
        <w:ind w:left="284"/>
        <w:rPr>
          <w:sz w:val="28"/>
          <w:szCs w:val="28"/>
        </w:rPr>
      </w:pPr>
      <w:r>
        <w:rPr>
          <w:color w:val="002060"/>
          <w:sz w:val="28"/>
          <w:szCs w:val="28"/>
        </w:rPr>
        <w:sym w:font="Wingdings" w:char="F0E8"/>
      </w:r>
      <w:r>
        <w:rPr>
          <w:rStyle w:val="9"/>
          <w:color w:val="002060"/>
          <w:sz w:val="28"/>
          <w:szCs w:val="28"/>
        </w:rPr>
        <w:t xml:space="preserve"> Update Goal API:</w:t>
      </w:r>
      <w:r>
        <w:br w:type="textWrapping"/>
      </w:r>
      <w:r>
        <w:rPr>
          <w:sz w:val="28"/>
          <w:szCs w:val="28"/>
        </w:rPr>
        <w:t xml:space="preserve">        The Update API enables users to modify the details of an existing goal.   Validation checks are applied to confirm that only the owner of the goal has permission to update it.</w:t>
      </w:r>
    </w:p>
    <w:p w14:paraId="27ACB06A">
      <w:pPr>
        <w:pStyle w:val="8"/>
        <w:ind w:left="284"/>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Delete Goal API</w:t>
      </w:r>
      <w:r>
        <w:br w:type="textWrapping"/>
      </w:r>
      <w:r>
        <w:rPr>
          <w:sz w:val="28"/>
          <w:szCs w:val="28"/>
        </w:rPr>
        <w:t>The Delete API allows users to remove goals from the database permanently. Authorization checks ensure that users cannot delete goals created by other users.</w:t>
      </w:r>
    </w:p>
    <w:p w14:paraId="03388E42">
      <w:pPr>
        <w:pStyle w:val="8"/>
        <w:ind w:left="284"/>
        <w:rPr>
          <w:sz w:val="28"/>
          <w:szCs w:val="28"/>
        </w:rPr>
      </w:pPr>
      <w:r>
        <w:rPr>
          <w:rStyle w:val="9"/>
          <w:color w:val="002060"/>
          <w:sz w:val="28"/>
          <w:szCs w:val="28"/>
        </w:rPr>
        <w:sym w:font="Wingdings" w:char="F0E8"/>
      </w:r>
      <w:r>
        <w:rPr>
          <w:rStyle w:val="9"/>
          <w:color w:val="002060"/>
          <w:sz w:val="28"/>
          <w:szCs w:val="28"/>
        </w:rPr>
        <w:t xml:space="preserve">  Authentication Protection:</w:t>
      </w:r>
      <w:r>
        <w:rPr>
          <w:color w:val="002060"/>
          <w:sz w:val="28"/>
          <w:szCs w:val="28"/>
        </w:rPr>
        <w:br w:type="textWrapping"/>
      </w:r>
      <w:r>
        <w:rPr>
          <w:sz w:val="28"/>
          <w:szCs w:val="28"/>
        </w:rPr>
        <w:t xml:space="preserve">All CRUD endpoints are secured using authentication middleware that verifies tokens generated through </w:t>
      </w:r>
      <w:r>
        <w:rPr>
          <w:rStyle w:val="13"/>
          <w:b/>
          <w:bCs/>
          <w:sz w:val="28"/>
          <w:szCs w:val="28"/>
        </w:rPr>
        <w:t>JSON Web Token</w:t>
      </w:r>
      <w:r>
        <w:rPr>
          <w:sz w:val="28"/>
          <w:szCs w:val="28"/>
        </w:rPr>
        <w:t xml:space="preserve">. If the token is missing or invalid, the system returns a </w:t>
      </w:r>
      <w:r>
        <w:rPr>
          <w:rStyle w:val="9"/>
          <w:sz w:val="28"/>
          <w:szCs w:val="28"/>
        </w:rPr>
        <w:t>401 Unauthorized</w:t>
      </w:r>
      <w:r>
        <w:rPr>
          <w:sz w:val="28"/>
          <w:szCs w:val="28"/>
        </w:rPr>
        <w:t xml:space="preserve"> response.</w:t>
      </w:r>
    </w:p>
    <w:p w14:paraId="6652DCE2">
      <w:pPr>
        <w:pStyle w:val="8"/>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Backend Framework:</w:t>
      </w:r>
      <w:r>
        <w:rPr>
          <w:color w:val="002060"/>
          <w:sz w:val="28"/>
          <w:szCs w:val="28"/>
        </w:rPr>
        <w:br w:type="textWrapping"/>
      </w:r>
      <w:r>
        <w:rPr>
          <w:sz w:val="28"/>
          <w:szCs w:val="28"/>
        </w:rPr>
        <w:t xml:space="preserve">These APIs were developed using </w:t>
      </w:r>
      <w:r>
        <w:rPr>
          <w:rStyle w:val="13"/>
          <w:b/>
          <w:bCs/>
          <w:sz w:val="28"/>
          <w:szCs w:val="28"/>
        </w:rPr>
        <w:t>Express.js</w:t>
      </w:r>
      <w:r>
        <w:rPr>
          <w:sz w:val="28"/>
          <w:szCs w:val="28"/>
        </w:rPr>
        <w:t xml:space="preserve"> running on </w:t>
      </w:r>
      <w:r>
        <w:rPr>
          <w:rStyle w:val="13"/>
          <w:b/>
          <w:bCs/>
          <w:sz w:val="28"/>
          <w:szCs w:val="28"/>
        </w:rPr>
        <w:t>Node.js</w:t>
      </w:r>
      <w:r>
        <w:rPr>
          <w:sz w:val="28"/>
          <w:szCs w:val="28"/>
        </w:rPr>
        <w:t>, ensuring a scalable and efficient backend system.</w:t>
      </w:r>
    </w:p>
    <w:p w14:paraId="710472F1">
      <w:pPr>
        <w:rPr>
          <w:rStyle w:val="7"/>
          <w:rFonts w:ascii="Calibri Light" w:hAnsi="Calibri Light" w:cs="Calibri Light"/>
          <w:b/>
          <w:color w:val="auto"/>
          <w:sz w:val="24"/>
          <w:szCs w:val="24"/>
          <w:u w:val="none"/>
          <w:lang w:val="en-US"/>
        </w:rPr>
      </w:pPr>
      <w:r>
        <w:rPr>
          <w:rStyle w:val="7"/>
          <w:rFonts w:ascii="Calibri Light" w:hAnsi="Calibri Light" w:cs="Calibri Light"/>
          <w:b/>
          <w:color w:val="auto"/>
          <w:sz w:val="24"/>
          <w:szCs w:val="24"/>
          <w:u w:val="none"/>
          <w:lang w:val="en-US"/>
        </w:rPr>
        <w:t xml:space="preserve">   </w:t>
      </w:r>
    </w:p>
    <w:p w14:paraId="1066B7EE">
      <w:pPr>
        <w:rPr>
          <w:rStyle w:val="7"/>
          <w:rFonts w:ascii="Calibri Light" w:hAnsi="Calibri Light" w:cs="Calibri Light"/>
          <w:b/>
          <w:color w:val="auto"/>
          <w:sz w:val="24"/>
          <w:szCs w:val="24"/>
          <w:u w:val="none"/>
          <w:lang w:val="en-US"/>
        </w:rPr>
      </w:pPr>
      <w:r>
        <w:rPr>
          <w:rStyle w:val="7"/>
          <w:rFonts w:ascii="Calibri Light" w:hAnsi="Calibri Light" w:cs="Calibri Light"/>
          <w:b/>
          <w:color w:val="auto"/>
          <w:sz w:val="24"/>
          <w:szCs w:val="24"/>
          <w:u w:val="none"/>
          <w:lang w:val="en-US"/>
        </w:rPr>
        <w:t xml:space="preserve">      </w:t>
      </w:r>
    </w:p>
    <w:p w14:paraId="0AB9BD25">
      <w:pPr>
        <w:pStyle w:val="8"/>
        <w:ind w:left="720"/>
      </w:pPr>
    </w:p>
    <w:p w14:paraId="2689B7ED">
      <w:pPr>
        <w:pStyle w:val="8"/>
      </w:pPr>
      <w:r>
        <w:drawing>
          <wp:inline distT="0" distB="0" distL="0" distR="0">
            <wp:extent cx="6010275" cy="8324850"/>
            <wp:effectExtent l="0" t="0" r="9525" b="0"/>
            <wp:docPr id="1030" name="Picture 14" descr="C:\Users\WIN 10\Downloads\IMAGE8.jpeg"/>
            <wp:cNvGraphicFramePr/>
            <a:graphic xmlns:a="http://schemas.openxmlformats.org/drawingml/2006/main">
              <a:graphicData uri="http://schemas.openxmlformats.org/drawingml/2006/picture">
                <pic:pic xmlns:pic="http://schemas.openxmlformats.org/drawingml/2006/picture">
                  <pic:nvPicPr>
                    <pic:cNvPr id="1030" name="Picture 14" descr="C:\Users\WIN 10\Downloads\IMAGE8.jpeg"/>
                    <pic:cNvPicPr/>
                  </pic:nvPicPr>
                  <pic:blipFill>
                    <a:blip r:embed="rId12" cstate="print"/>
                    <a:srcRect/>
                    <a:stretch>
                      <a:fillRect/>
                    </a:stretch>
                  </pic:blipFill>
                  <pic:spPr>
                    <a:xfrm>
                      <a:off x="0" y="0"/>
                      <a:ext cx="6010275" cy="8324850"/>
                    </a:xfrm>
                    <a:prstGeom prst="rect">
                      <a:avLst/>
                    </a:prstGeom>
                    <a:ln>
                      <a:noFill/>
                    </a:ln>
                  </pic:spPr>
                </pic:pic>
              </a:graphicData>
            </a:graphic>
          </wp:inline>
        </w:drawing>
      </w:r>
    </w:p>
    <w:p w14:paraId="1F619541">
      <w:pPr>
        <w:pStyle w:val="8"/>
      </w:pPr>
      <w:r>
        <w:drawing>
          <wp:inline distT="0" distB="0" distL="0" distR="0">
            <wp:extent cx="5915025" cy="8477250"/>
            <wp:effectExtent l="0" t="0" r="9525" b="0"/>
            <wp:docPr id="1031" name="Picture 15" descr="C:\Users\WIN 10\Downloads\IMAGE9.jpeg"/>
            <wp:cNvGraphicFramePr/>
            <a:graphic xmlns:a="http://schemas.openxmlformats.org/drawingml/2006/main">
              <a:graphicData uri="http://schemas.openxmlformats.org/drawingml/2006/picture">
                <pic:pic xmlns:pic="http://schemas.openxmlformats.org/drawingml/2006/picture">
                  <pic:nvPicPr>
                    <pic:cNvPr id="1031" name="Picture 15" descr="C:\Users\WIN 10\Downloads\IMAGE9.jpeg"/>
                    <pic:cNvPicPr/>
                  </pic:nvPicPr>
                  <pic:blipFill>
                    <a:blip r:embed="rId13" cstate="print"/>
                    <a:srcRect/>
                    <a:stretch>
                      <a:fillRect/>
                    </a:stretch>
                  </pic:blipFill>
                  <pic:spPr>
                    <a:xfrm>
                      <a:off x="0" y="0"/>
                      <a:ext cx="5915025" cy="8477250"/>
                    </a:xfrm>
                    <a:prstGeom prst="rect">
                      <a:avLst/>
                    </a:prstGeom>
                    <a:ln>
                      <a:noFill/>
                    </a:ln>
                  </pic:spPr>
                </pic:pic>
              </a:graphicData>
            </a:graphic>
          </wp:inline>
        </w:drawing>
      </w:r>
    </w:p>
    <w:p w14:paraId="47FDAC9C">
      <w:pPr>
        <w:rPr>
          <w:rStyle w:val="7"/>
          <w:rFonts w:ascii="Calibri Light" w:hAnsi="Calibri Light" w:cs="Calibri Light"/>
          <w:b/>
          <w:color w:val="auto"/>
          <w:sz w:val="24"/>
          <w:szCs w:val="24"/>
          <w:u w:val="none"/>
          <w:lang w:val="en-US"/>
        </w:rPr>
      </w:pPr>
    </w:p>
    <w:p w14:paraId="684EBE1C">
      <w:pPr>
        <w:pStyle w:val="8"/>
      </w:pPr>
      <w:r>
        <w:drawing>
          <wp:inline distT="0" distB="0" distL="0" distR="0">
            <wp:extent cx="5953125" cy="7839075"/>
            <wp:effectExtent l="0" t="0" r="9525" b="9525"/>
            <wp:docPr id="1032" name="Picture 16" descr="C:\Users\WIN 10\Downloads\IMAGE10.jpeg"/>
            <wp:cNvGraphicFramePr/>
            <a:graphic xmlns:a="http://schemas.openxmlformats.org/drawingml/2006/main">
              <a:graphicData uri="http://schemas.openxmlformats.org/drawingml/2006/picture">
                <pic:pic xmlns:pic="http://schemas.openxmlformats.org/drawingml/2006/picture">
                  <pic:nvPicPr>
                    <pic:cNvPr id="1032" name="Picture 16" descr="C:\Users\WIN 10\Downloads\IMAGE10.jpeg"/>
                    <pic:cNvPicPr/>
                  </pic:nvPicPr>
                  <pic:blipFill>
                    <a:blip r:embed="rId14" cstate="print"/>
                    <a:srcRect/>
                    <a:stretch>
                      <a:fillRect/>
                    </a:stretch>
                  </pic:blipFill>
                  <pic:spPr>
                    <a:xfrm>
                      <a:off x="0" y="0"/>
                      <a:ext cx="5953125" cy="7839075"/>
                    </a:xfrm>
                    <a:prstGeom prst="rect">
                      <a:avLst/>
                    </a:prstGeom>
                    <a:ln>
                      <a:noFill/>
                    </a:ln>
                  </pic:spPr>
                </pic:pic>
              </a:graphicData>
            </a:graphic>
          </wp:inline>
        </w:drawing>
      </w:r>
    </w:p>
    <w:p w14:paraId="6938B4D6">
      <w:pPr>
        <w:pStyle w:val="10"/>
        <w:ind w:left="644"/>
        <w:rPr>
          <w:rStyle w:val="7"/>
          <w:rFonts w:ascii="Calibri" w:hAnsi="Calibri" w:cs="Calibri"/>
          <w:b/>
          <w:color w:val="auto"/>
          <w:sz w:val="24"/>
          <w:szCs w:val="24"/>
          <w:u w:val="none"/>
          <w:lang w:val="en-US"/>
        </w:rPr>
      </w:pPr>
    </w:p>
    <w:p w14:paraId="49FA0BAE">
      <w:pPr>
        <w:pStyle w:val="10"/>
        <w:ind w:left="644"/>
        <w:rPr>
          <w:rStyle w:val="7"/>
          <w:rFonts w:ascii="Calibri" w:hAnsi="Calibri" w:cs="Calibri"/>
          <w:b/>
          <w:color w:val="auto"/>
          <w:sz w:val="24"/>
          <w:szCs w:val="24"/>
          <w:u w:val="none"/>
          <w:lang w:val="en-US"/>
        </w:rPr>
      </w:pPr>
    </w:p>
    <w:p w14:paraId="34C963A0">
      <w:pPr>
        <w:pStyle w:val="10"/>
        <w:ind w:left="644"/>
        <w:rPr>
          <w:rStyle w:val="7"/>
          <w:rFonts w:ascii="Calibri" w:hAnsi="Calibri" w:cs="Calibri"/>
          <w:b/>
          <w:color w:val="auto"/>
          <w:sz w:val="24"/>
          <w:szCs w:val="24"/>
          <w:u w:val="none"/>
          <w:lang w:val="en-US"/>
        </w:rPr>
      </w:pPr>
    </w:p>
    <w:p w14:paraId="4F9F1CE6">
      <w:pPr>
        <w:pStyle w:val="10"/>
        <w:ind w:left="644"/>
        <w:rPr>
          <w:rStyle w:val="7"/>
          <w:rFonts w:ascii="Calibri" w:hAnsi="Calibri" w:cs="Calibri"/>
          <w:b/>
          <w:color w:val="auto"/>
          <w:sz w:val="24"/>
          <w:szCs w:val="24"/>
          <w:u w:val="none"/>
          <w:lang w:val="en-US"/>
        </w:rPr>
      </w:pPr>
    </w:p>
    <w:p w14:paraId="33DC3E06">
      <w:pPr>
        <w:pStyle w:val="10"/>
        <w:ind w:left="644"/>
        <w:rPr>
          <w:rStyle w:val="7"/>
          <w:rFonts w:ascii="Calibri" w:hAnsi="Calibri" w:cs="Calibri"/>
          <w:b/>
          <w:color w:val="auto"/>
          <w:sz w:val="24"/>
          <w:szCs w:val="24"/>
          <w:u w:val="none"/>
          <w:lang w:val="en-US"/>
        </w:rPr>
      </w:pPr>
    </w:p>
    <w:p w14:paraId="5D276E40">
      <w:pPr>
        <w:pStyle w:val="10"/>
        <w:ind w:left="644"/>
        <w:rPr>
          <w:rStyle w:val="7"/>
          <w:rFonts w:ascii="Calibri" w:hAnsi="Calibri" w:cs="Calibri"/>
          <w:b/>
          <w:color w:val="auto"/>
          <w:sz w:val="24"/>
          <w:szCs w:val="24"/>
          <w:u w:val="none"/>
          <w:lang w:val="en-US"/>
        </w:rPr>
      </w:pPr>
    </w:p>
    <w:p w14:paraId="647F167E">
      <w:pPr>
        <w:pStyle w:val="10"/>
        <w:ind w:left="644"/>
        <w:rPr>
          <w:rStyle w:val="7"/>
          <w:rFonts w:ascii="Calibri" w:hAnsi="Calibri" w:cs="Calibri"/>
          <w:b/>
          <w:color w:val="auto"/>
          <w:sz w:val="24"/>
          <w:szCs w:val="24"/>
          <w:u w:val="none"/>
          <w:lang w:val="en-US"/>
        </w:rPr>
      </w:pPr>
    </w:p>
    <w:p w14:paraId="14764091">
      <w:pPr>
        <w:pStyle w:val="8"/>
      </w:pPr>
      <w:r>
        <w:drawing>
          <wp:inline distT="0" distB="0" distL="0" distR="0">
            <wp:extent cx="5972175" cy="7876540"/>
            <wp:effectExtent l="0" t="0" r="9525" b="9525"/>
            <wp:docPr id="1033" name="Picture 17" descr="C:\Users\WIN 10\Downloads\IMAGE11.jpeg"/>
            <wp:cNvGraphicFramePr/>
            <a:graphic xmlns:a="http://schemas.openxmlformats.org/drawingml/2006/main">
              <a:graphicData uri="http://schemas.openxmlformats.org/drawingml/2006/picture">
                <pic:pic xmlns:pic="http://schemas.openxmlformats.org/drawingml/2006/picture">
                  <pic:nvPicPr>
                    <pic:cNvPr id="1033" name="Picture 17" descr="C:\Users\WIN 10\Downloads\IMAGE11.jpeg"/>
                    <pic:cNvPicPr/>
                  </pic:nvPicPr>
                  <pic:blipFill>
                    <a:blip r:embed="rId15" cstate="print"/>
                    <a:srcRect/>
                    <a:stretch>
                      <a:fillRect/>
                    </a:stretch>
                  </pic:blipFill>
                  <pic:spPr>
                    <a:xfrm>
                      <a:off x="0" y="0"/>
                      <a:ext cx="5972175" cy="7877174"/>
                    </a:xfrm>
                    <a:prstGeom prst="rect">
                      <a:avLst/>
                    </a:prstGeom>
                    <a:ln>
                      <a:noFill/>
                    </a:ln>
                  </pic:spPr>
                </pic:pic>
              </a:graphicData>
            </a:graphic>
          </wp:inline>
        </w:drawing>
      </w:r>
    </w:p>
    <w:p w14:paraId="7356D8E7">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10. Added AuthMiddleware.JS</w:t>
      </w:r>
    </w:p>
    <w:p w14:paraId="685AFD1A">
      <w:pPr>
        <w:pStyle w:val="8"/>
      </w:pPr>
      <w:r>
        <w:drawing>
          <wp:inline distT="0" distB="0" distL="0" distR="0">
            <wp:extent cx="5781675" cy="7562215"/>
            <wp:effectExtent l="0" t="0" r="9525" b="0"/>
            <wp:docPr id="1034" name="Picture 20" descr="C:\Users\WIN 10\Downloads\IMAGE12.jpeg"/>
            <wp:cNvGraphicFramePr/>
            <a:graphic xmlns:a="http://schemas.openxmlformats.org/drawingml/2006/main">
              <a:graphicData uri="http://schemas.openxmlformats.org/drawingml/2006/picture">
                <pic:pic xmlns:pic="http://schemas.openxmlformats.org/drawingml/2006/picture">
                  <pic:nvPicPr>
                    <pic:cNvPr id="1034" name="Picture 20" descr="C:\Users\WIN 10\Downloads\IMAGE12.jpeg"/>
                    <pic:cNvPicPr/>
                  </pic:nvPicPr>
                  <pic:blipFill>
                    <a:blip r:embed="rId16" cstate="print"/>
                    <a:srcRect/>
                    <a:stretch>
                      <a:fillRect/>
                    </a:stretch>
                  </pic:blipFill>
                  <pic:spPr>
                    <a:xfrm>
                      <a:off x="0" y="0"/>
                      <a:ext cx="5781675" cy="7562849"/>
                    </a:xfrm>
                    <a:prstGeom prst="rect">
                      <a:avLst/>
                    </a:prstGeom>
                    <a:ln>
                      <a:noFill/>
                    </a:ln>
                  </pic:spPr>
                </pic:pic>
              </a:graphicData>
            </a:graphic>
          </wp:inline>
        </w:drawing>
      </w:r>
    </w:p>
    <w:p w14:paraId="7E742FFF">
      <w:pPr>
        <w:pStyle w:val="8"/>
      </w:pPr>
    </w:p>
    <w:p w14:paraId="0A6F1283">
      <w:pPr>
        <w:pStyle w:val="8"/>
      </w:pPr>
    </w:p>
    <w:p w14:paraId="02120F95">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12.  Added Error Middleware:</w:t>
      </w:r>
    </w:p>
    <w:p w14:paraId="59616DC6">
      <w:pPr>
        <w:pStyle w:val="10"/>
        <w:ind w:left="644"/>
        <w:rPr>
          <w:rStyle w:val="7"/>
          <w:rFonts w:ascii="Times New Roman" w:hAnsi="Times New Roman" w:cs="Times New Roman"/>
          <w:b/>
          <w:color w:val="000000"/>
          <w:sz w:val="28"/>
          <w:szCs w:val="28"/>
          <w:u w:val="none"/>
          <w:lang w:val="en-US"/>
        </w:rPr>
      </w:pPr>
      <w:r>
        <w:rPr>
          <w:rStyle w:val="7"/>
          <w:rFonts w:ascii="Times New Roman" w:hAnsi="Times New Roman" w:cs="Times New Roman"/>
          <w:b/>
          <w:color w:val="002060"/>
          <w:sz w:val="32"/>
          <w:szCs w:val="32"/>
          <w:u w:val="none"/>
          <w:lang w:val="en-US"/>
        </w:rPr>
        <w:sym w:font="Wingdings" w:char="F0E8"/>
      </w:r>
      <w:r>
        <w:rPr>
          <w:rStyle w:val="7"/>
          <w:rFonts w:ascii="Times New Roman" w:hAnsi="Times New Roman" w:cs="Times New Roman"/>
          <w:b/>
          <w:color w:val="002060"/>
          <w:sz w:val="32"/>
          <w:szCs w:val="32"/>
          <w:u w:val="none"/>
          <w:lang w:val="en-US"/>
        </w:rPr>
        <w:t xml:space="preserve"> </w:t>
      </w:r>
      <w:r>
        <w:rPr>
          <w:rStyle w:val="7"/>
          <w:rFonts w:ascii="Times New Roman" w:hAnsi="Times New Roman" w:cs="Times New Roman"/>
          <w:b/>
          <w:color w:val="000000"/>
          <w:sz w:val="28"/>
          <w:szCs w:val="28"/>
          <w:u w:val="none"/>
          <w:lang w:val="en-US"/>
        </w:rPr>
        <w:t>An error middleware was added to handle application errors centrally and return proper status codes and messages.</w:t>
      </w:r>
    </w:p>
    <w:p w14:paraId="77D9679B">
      <w:pPr>
        <w:pStyle w:val="10"/>
        <w:ind w:left="644"/>
        <w:rPr>
          <w:rStyle w:val="7"/>
          <w:rFonts w:ascii="Times New Roman" w:hAnsi="Times New Roman" w:cs="Times New Roman"/>
          <w:b/>
          <w:color w:val="002060"/>
          <w:sz w:val="28"/>
          <w:szCs w:val="28"/>
          <w:u w:val="none"/>
          <w:lang w:val="en-US"/>
        </w:rPr>
      </w:pPr>
    </w:p>
    <w:p w14:paraId="0CBEF20C">
      <w:pPr>
        <w:pStyle w:val="8"/>
      </w:pPr>
      <w:r>
        <w:drawing>
          <wp:inline distT="0" distB="0" distL="0" distR="0">
            <wp:extent cx="5867400" cy="7305675"/>
            <wp:effectExtent l="0" t="0" r="0" b="9525"/>
            <wp:docPr id="1035" name="Picture 21" descr="C:\Users\WIN 10\Downloads\image13.png"/>
            <wp:cNvGraphicFramePr/>
            <a:graphic xmlns:a="http://schemas.openxmlformats.org/drawingml/2006/main">
              <a:graphicData uri="http://schemas.openxmlformats.org/drawingml/2006/picture">
                <pic:pic xmlns:pic="http://schemas.openxmlformats.org/drawingml/2006/picture">
                  <pic:nvPicPr>
                    <pic:cNvPr id="1035" name="Picture 21" descr="C:\Users\WIN 10\Downloads\image13.png"/>
                    <pic:cNvPicPr/>
                  </pic:nvPicPr>
                  <pic:blipFill>
                    <a:blip r:embed="rId17" cstate="print"/>
                    <a:srcRect/>
                    <a:stretch>
                      <a:fillRect/>
                    </a:stretch>
                  </pic:blipFill>
                  <pic:spPr>
                    <a:xfrm>
                      <a:off x="0" y="0"/>
                      <a:ext cx="5867400" cy="7305675"/>
                    </a:xfrm>
                    <a:prstGeom prst="rect">
                      <a:avLst/>
                    </a:prstGeom>
                    <a:ln>
                      <a:noFill/>
                    </a:ln>
                  </pic:spPr>
                </pic:pic>
              </a:graphicData>
            </a:graphic>
          </wp:inline>
        </w:drawing>
      </w:r>
    </w:p>
    <w:p w14:paraId="0871165A">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13. DATABASE DEVELOPMENT</w:t>
      </w:r>
    </w:p>
    <w:p w14:paraId="65C47D16">
      <w:pPr>
        <w:ind w:left="1440" w:firstLine="720"/>
        <w:rPr>
          <w:rStyle w:val="7"/>
          <w:rFonts w:ascii="Times New Roman" w:hAnsi="Times New Roman" w:cs="Times New Roman"/>
          <w:b/>
          <w:color w:val="auto"/>
          <w:sz w:val="28"/>
          <w:szCs w:val="28"/>
          <w:lang w:val="en-US"/>
        </w:rPr>
      </w:pPr>
      <w:r>
        <w:rPr>
          <w:rStyle w:val="7"/>
          <w:rFonts w:ascii="Times New Roman" w:hAnsi="Times New Roman" w:cs="Times New Roman"/>
          <w:b/>
          <w:color w:val="002060"/>
          <w:sz w:val="24"/>
          <w:szCs w:val="24"/>
          <w:u w:val="none"/>
          <w:lang w:val="en-US"/>
        </w:rPr>
        <w:t xml:space="preserve">  </w:t>
      </w:r>
      <w:r>
        <w:rPr>
          <w:rStyle w:val="7"/>
          <w:rFonts w:ascii="Times New Roman" w:hAnsi="Times New Roman" w:cs="Times New Roman"/>
          <w:b/>
          <w:color w:val="8EAADB"/>
          <w:sz w:val="28"/>
          <w:szCs w:val="28"/>
          <w:lang w:val="en-US"/>
        </w:rPr>
        <w:t>CONFIGURE MongoDB:</w:t>
      </w:r>
    </w:p>
    <w:p w14:paraId="759C99AA">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  Local MongoDB</w:t>
      </w:r>
    </w:p>
    <w:p w14:paraId="3C387BEE">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 Store connection string in .env</w:t>
      </w:r>
    </w:p>
    <w:p w14:paraId="6A8E85D6">
      <w:pPr>
        <w:pStyle w:val="10"/>
        <w:ind w:left="644"/>
        <w:rPr>
          <w:rStyle w:val="7"/>
          <w:rFonts w:ascii="Times New Roman" w:hAnsi="Times New Roman" w:cs="Times New Roman"/>
          <w:b/>
          <w:color w:val="auto"/>
          <w:sz w:val="24"/>
          <w:szCs w:val="24"/>
          <w:u w:val="none"/>
          <w:lang w:val="en-US"/>
        </w:rPr>
      </w:pPr>
    </w:p>
    <w:p w14:paraId="64B537C8">
      <w:pPr>
        <w:pStyle w:val="10"/>
        <w:ind w:left="2084"/>
        <w:rPr>
          <w:rStyle w:val="7"/>
          <w:rFonts w:ascii="Times New Roman" w:hAnsi="Times New Roman" w:cs="Times New Roman"/>
          <w:b/>
          <w:color w:val="8EAADB"/>
          <w:sz w:val="24"/>
          <w:szCs w:val="24"/>
          <w:lang w:val="en-US"/>
        </w:rPr>
      </w:pPr>
      <w:r>
        <w:rPr>
          <w:rStyle w:val="7"/>
          <w:rFonts w:ascii="Times New Roman" w:hAnsi="Times New Roman" w:cs="Times New Roman"/>
          <w:b/>
          <w:color w:val="8EAADB"/>
          <w:sz w:val="24"/>
          <w:szCs w:val="24"/>
          <w:lang w:val="en-US"/>
        </w:rPr>
        <w:t>CREATE DATABASE CONNECTION</w:t>
      </w:r>
    </w:p>
    <w:p w14:paraId="3E135A7C">
      <w:pPr>
        <w:pStyle w:val="10"/>
        <w:ind w:left="2084"/>
        <w:rPr>
          <w:rStyle w:val="7"/>
          <w:rFonts w:ascii="Times New Roman" w:hAnsi="Times New Roman" w:cs="Times New Roman"/>
          <w:b/>
          <w:color w:val="8EAADB"/>
          <w:sz w:val="24"/>
          <w:szCs w:val="24"/>
          <w:lang w:val="en-US"/>
        </w:rPr>
      </w:pPr>
    </w:p>
    <w:p w14:paraId="78FF9975">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Index.js file:</w:t>
      </w:r>
    </w:p>
    <w:p w14:paraId="13C027DE">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 Use mongoose.connect()</w:t>
      </w:r>
    </w:p>
    <w:p w14:paraId="6952C18C">
      <w:pPr>
        <w:pStyle w:val="8"/>
      </w:pPr>
      <w:r>
        <w:drawing>
          <wp:inline distT="0" distB="0" distL="0" distR="0">
            <wp:extent cx="5362575" cy="2018665"/>
            <wp:effectExtent l="0" t="0" r="9525" b="0"/>
            <wp:docPr id="1036" name="Picture 22" descr="C:\Users\WIN 10\Downloads\image13.jpeg"/>
            <wp:cNvGraphicFramePr/>
            <a:graphic xmlns:a="http://schemas.openxmlformats.org/drawingml/2006/main">
              <a:graphicData uri="http://schemas.openxmlformats.org/drawingml/2006/picture">
                <pic:pic xmlns:pic="http://schemas.openxmlformats.org/drawingml/2006/picture">
                  <pic:nvPicPr>
                    <pic:cNvPr id="1036" name="Picture 22" descr="C:\Users\WIN 10\Downloads\image13.jpeg"/>
                    <pic:cNvPicPr/>
                  </pic:nvPicPr>
                  <pic:blipFill>
                    <a:blip r:embed="rId10" cstate="print"/>
                    <a:srcRect/>
                    <a:stretch>
                      <a:fillRect/>
                    </a:stretch>
                  </pic:blipFill>
                  <pic:spPr>
                    <a:xfrm>
                      <a:off x="0" y="0"/>
                      <a:ext cx="5362575" cy="2019299"/>
                    </a:xfrm>
                    <a:prstGeom prst="rect">
                      <a:avLst/>
                    </a:prstGeom>
                    <a:ln>
                      <a:noFill/>
                    </a:ln>
                  </pic:spPr>
                </pic:pic>
              </a:graphicData>
            </a:graphic>
          </wp:inline>
        </w:drawing>
      </w:r>
    </w:p>
    <w:p w14:paraId="3F0EC305">
      <w:pPr>
        <w:rPr>
          <w:rStyle w:val="7"/>
          <w:rFonts w:ascii="Calibri Light" w:hAnsi="Calibri Light" w:cs="Calibri Light"/>
          <w:b/>
          <w:color w:val="auto"/>
          <w:sz w:val="24"/>
          <w:szCs w:val="24"/>
          <w:u w:val="none"/>
          <w:lang w:val="en-US"/>
        </w:rPr>
      </w:pPr>
    </w:p>
    <w:p w14:paraId="70CC29A5">
      <w:pPr>
        <w:rPr>
          <w:rStyle w:val="7"/>
          <w:rFonts w:ascii="Calibri Light" w:hAnsi="Calibri Light" w:cs="Calibri Light"/>
          <w:b/>
          <w:color w:val="auto"/>
          <w:sz w:val="24"/>
          <w:szCs w:val="24"/>
          <w:u w:val="none"/>
          <w:lang w:val="en-US"/>
        </w:rPr>
      </w:pPr>
    </w:p>
    <w:p w14:paraId="2553B93E">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14. CREATE SCHEMA AND MODELS</w:t>
      </w:r>
    </w:p>
    <w:p w14:paraId="6CBC4A4A">
      <w:pPr>
        <w:ind w:firstLine="720"/>
        <w:rPr>
          <w:rStyle w:val="7"/>
          <w:rFonts w:cs="Calibri"/>
          <w:color w:val="auto"/>
          <w:sz w:val="24"/>
          <w:szCs w:val="24"/>
          <w:u w:val="none"/>
          <w:lang w:val="en-US"/>
        </w:rPr>
      </w:pPr>
      <w:r>
        <w:rPr>
          <w:rStyle w:val="7"/>
          <w:rFonts w:ascii="Calibri Light" w:hAnsi="Calibri Light" w:cs="Calibri Light"/>
          <w:b/>
          <w:color w:val="auto"/>
          <w:sz w:val="24"/>
          <w:szCs w:val="24"/>
          <w:u w:val="none"/>
          <w:lang w:val="en-US"/>
        </w:rPr>
        <w:sym w:font="Wingdings" w:char="F0E8"/>
      </w:r>
      <w:r>
        <w:rPr>
          <w:rStyle w:val="7"/>
          <w:rFonts w:cs="Calibri"/>
          <w:color w:val="auto"/>
          <w:sz w:val="24"/>
          <w:szCs w:val="24"/>
          <w:u w:val="none"/>
          <w:lang w:val="en-US"/>
        </w:rPr>
        <w:t>User Schema</w:t>
      </w:r>
    </w:p>
    <w:p w14:paraId="64BDA3E7">
      <w:pPr>
        <w:ind w:firstLine="720"/>
        <w:rPr>
          <w:rStyle w:val="7"/>
          <w:rFonts w:cs="Calibri"/>
          <w:color w:val="auto"/>
          <w:sz w:val="24"/>
          <w:szCs w:val="24"/>
          <w:u w:val="none"/>
          <w:lang w:val="en-US"/>
        </w:rPr>
      </w:pPr>
      <w:r>
        <w:rPr>
          <w:rStyle w:val="7"/>
          <w:rFonts w:cs="Calibri"/>
          <w:color w:val="auto"/>
          <w:sz w:val="24"/>
          <w:szCs w:val="24"/>
          <w:u w:val="none"/>
          <w:lang w:val="en-US"/>
        </w:rPr>
        <w:sym w:font="Wingdings" w:char="F0E8"/>
      </w:r>
      <w:r>
        <w:rPr>
          <w:rStyle w:val="7"/>
          <w:rFonts w:cs="Calibri"/>
          <w:color w:val="auto"/>
          <w:sz w:val="24"/>
          <w:szCs w:val="24"/>
          <w:u w:val="none"/>
          <w:lang w:val="en-US"/>
        </w:rPr>
        <w:t>The User Schema defines the user data structure with name, email (unique), and</w:t>
      </w:r>
    </w:p>
    <w:p w14:paraId="2287B6F2">
      <w:pPr>
        <w:rPr>
          <w:rStyle w:val="7"/>
          <w:rFonts w:cs="Calibri"/>
          <w:color w:val="auto"/>
          <w:sz w:val="24"/>
          <w:szCs w:val="24"/>
          <w:u w:val="none"/>
          <w:lang w:val="en-US"/>
        </w:rPr>
      </w:pPr>
      <w:r>
        <w:rPr>
          <w:rStyle w:val="7"/>
          <w:rFonts w:cs="Calibri"/>
          <w:color w:val="auto"/>
          <w:sz w:val="24"/>
          <w:szCs w:val="24"/>
          <w:u w:val="none"/>
          <w:lang w:val="en-US"/>
        </w:rPr>
        <w:t>hashed password fields.</w:t>
      </w:r>
    </w:p>
    <w:p w14:paraId="42EE3985">
      <w:pPr>
        <w:pStyle w:val="10"/>
        <w:rPr>
          <w:rStyle w:val="7"/>
          <w:rFonts w:ascii="Calibri" w:hAnsi="Calibri" w:cs="Calibri"/>
          <w:b/>
          <w:color w:val="auto"/>
          <w:sz w:val="24"/>
          <w:szCs w:val="24"/>
          <w:u w:val="none"/>
          <w:lang w:val="en-US"/>
        </w:rPr>
      </w:pPr>
    </w:p>
    <w:p w14:paraId="7BC21398">
      <w:pPr>
        <w:pStyle w:val="10"/>
        <w:rPr>
          <w:rStyle w:val="7"/>
          <w:rFonts w:ascii="Calibri" w:hAnsi="Calibri" w:cs="Calibri"/>
          <w:b/>
          <w:color w:val="auto"/>
          <w:sz w:val="24"/>
          <w:szCs w:val="24"/>
          <w:u w:val="none"/>
          <w:lang w:val="en-US"/>
        </w:rPr>
      </w:pPr>
    </w:p>
    <w:p w14:paraId="6135B96F">
      <w:pPr>
        <w:pStyle w:val="8"/>
      </w:pPr>
      <w:r>
        <w:drawing>
          <wp:inline distT="0" distB="0" distL="0" distR="0">
            <wp:extent cx="6000750" cy="5362575"/>
            <wp:effectExtent l="0" t="0" r="0" b="9525"/>
            <wp:docPr id="1037" name="Picture 23" descr="C:\Users\WIN 10\Downloads\image14.jpeg"/>
            <wp:cNvGraphicFramePr/>
            <a:graphic xmlns:a="http://schemas.openxmlformats.org/drawingml/2006/main">
              <a:graphicData uri="http://schemas.openxmlformats.org/drawingml/2006/picture">
                <pic:pic xmlns:pic="http://schemas.openxmlformats.org/drawingml/2006/picture">
                  <pic:nvPicPr>
                    <pic:cNvPr id="1037" name="Picture 23" descr="C:\Users\WIN 10\Downloads\image14.jpeg"/>
                    <pic:cNvPicPr/>
                  </pic:nvPicPr>
                  <pic:blipFill>
                    <a:blip r:embed="rId18" cstate="print"/>
                    <a:srcRect/>
                    <a:stretch>
                      <a:fillRect/>
                    </a:stretch>
                  </pic:blipFill>
                  <pic:spPr>
                    <a:xfrm>
                      <a:off x="0" y="0"/>
                      <a:ext cx="6000750" cy="5362575"/>
                    </a:xfrm>
                    <a:prstGeom prst="rect">
                      <a:avLst/>
                    </a:prstGeom>
                    <a:ln>
                      <a:noFill/>
                    </a:ln>
                  </pic:spPr>
                </pic:pic>
              </a:graphicData>
            </a:graphic>
          </wp:inline>
        </w:drawing>
      </w:r>
    </w:p>
    <w:p w14:paraId="28C16B72">
      <w:pPr>
        <w:pStyle w:val="10"/>
        <w:rPr>
          <w:rStyle w:val="7"/>
          <w:rFonts w:ascii="Calibri" w:hAnsi="Calibri" w:cs="Calibri"/>
          <w:b/>
          <w:color w:val="auto"/>
          <w:sz w:val="24"/>
          <w:szCs w:val="24"/>
          <w:u w:val="none"/>
          <w:lang w:val="en-US"/>
        </w:rPr>
      </w:pPr>
    </w:p>
    <w:p w14:paraId="3D572A7D">
      <w:pPr>
        <w:rPr>
          <w:rStyle w:val="7"/>
          <w:rFonts w:ascii="Calibri" w:hAnsi="Calibri" w:cs="Calibri"/>
          <w:color w:val="auto"/>
          <w:sz w:val="24"/>
          <w:szCs w:val="24"/>
          <w:u w:val="none"/>
          <w:lang w:val="en-US"/>
        </w:rPr>
      </w:pPr>
    </w:p>
    <w:p w14:paraId="4D39F35A">
      <w:pPr>
        <w:pStyle w:val="10"/>
        <w:rPr>
          <w:rStyle w:val="7"/>
          <w:rFonts w:ascii="Calibri" w:hAnsi="Calibri" w:cs="Calibri"/>
          <w:color w:val="auto"/>
          <w:sz w:val="24"/>
          <w:szCs w:val="24"/>
          <w:u w:val="none"/>
          <w:lang w:val="en-US"/>
        </w:rPr>
      </w:pPr>
    </w:p>
    <w:p w14:paraId="1B39123F">
      <w:pPr>
        <w:pStyle w:val="10"/>
        <w:rPr>
          <w:rStyle w:val="7"/>
          <w:rFonts w:ascii="Calibri" w:hAnsi="Calibri" w:cs="Calibri"/>
          <w:color w:val="auto"/>
          <w:sz w:val="24"/>
          <w:szCs w:val="24"/>
          <w:u w:val="none"/>
          <w:lang w:val="en-US"/>
        </w:rPr>
      </w:pPr>
    </w:p>
    <w:p w14:paraId="7C31F3C5">
      <w:pPr>
        <w:rPr>
          <w:rStyle w:val="7"/>
          <w:rFonts w:ascii="Arial Rounded MT Bold" w:hAnsi="Arial Rounded MT Bold"/>
          <w:color w:val="auto"/>
          <w:sz w:val="24"/>
          <w:szCs w:val="24"/>
          <w:lang w:val="en-US"/>
        </w:rPr>
      </w:pPr>
    </w:p>
    <w:p w14:paraId="5D5EC971">
      <w:pPr>
        <w:rPr>
          <w:rStyle w:val="7"/>
          <w:rFonts w:ascii="Arial Rounded MT Bold" w:hAnsi="Arial Rounded MT Bold"/>
          <w:color w:val="auto"/>
          <w:sz w:val="24"/>
          <w:szCs w:val="24"/>
          <w:lang w:val="en-US"/>
        </w:rPr>
      </w:pPr>
    </w:p>
    <w:p w14:paraId="0AC3D516">
      <w:pPr>
        <w:rPr>
          <w:rStyle w:val="7"/>
          <w:rFonts w:ascii="Arial Rounded MT Bold" w:hAnsi="Arial Rounded MT Bold"/>
          <w:color w:val="auto"/>
          <w:sz w:val="24"/>
          <w:szCs w:val="24"/>
          <w:lang w:val="en-US"/>
        </w:rPr>
      </w:pPr>
    </w:p>
    <w:p w14:paraId="6F48B7B1">
      <w:pPr>
        <w:rPr>
          <w:rStyle w:val="7"/>
          <w:rFonts w:ascii="Arial Rounded MT Bold" w:hAnsi="Arial Rounded MT Bold"/>
          <w:color w:val="auto"/>
          <w:sz w:val="24"/>
          <w:szCs w:val="24"/>
          <w:lang w:val="en-US"/>
        </w:rPr>
      </w:pPr>
    </w:p>
    <w:p w14:paraId="3C9C5C0D">
      <w:pPr>
        <w:rPr>
          <w:rStyle w:val="7"/>
          <w:rFonts w:ascii="Arial Rounded MT Bold" w:hAnsi="Arial Rounded MT Bold"/>
          <w:color w:val="auto"/>
          <w:sz w:val="24"/>
          <w:szCs w:val="24"/>
          <w:lang w:val="en-US"/>
        </w:rPr>
      </w:pPr>
    </w:p>
    <w:p w14:paraId="5688649D">
      <w:pPr>
        <w:rPr>
          <w:rStyle w:val="7"/>
          <w:rFonts w:ascii="Arial Rounded MT Bold" w:hAnsi="Arial Rounded MT Bold"/>
          <w:color w:val="auto"/>
          <w:sz w:val="24"/>
          <w:szCs w:val="24"/>
          <w:lang w:val="en-US"/>
        </w:rPr>
      </w:pPr>
    </w:p>
    <w:p w14:paraId="30D5394A">
      <w:pPr>
        <w:rPr>
          <w:rStyle w:val="7"/>
          <w:rFonts w:ascii="Arial Rounded MT Bold" w:hAnsi="Arial Rounded MT Bold"/>
          <w:color w:val="auto"/>
          <w:sz w:val="24"/>
          <w:szCs w:val="24"/>
          <w:lang w:val="en-US"/>
        </w:rPr>
      </w:pPr>
    </w:p>
    <w:p w14:paraId="1FE0B863">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15.Goal Schema (with user Id reference)</w:t>
      </w:r>
    </w:p>
    <w:p w14:paraId="19FAD82E">
      <w:pPr>
        <w:ind w:firstLine="720"/>
        <w:rPr>
          <w:rStyle w:val="7"/>
          <w:rFonts w:cs="Calibri"/>
          <w:color w:val="auto"/>
          <w:sz w:val="28"/>
          <w:szCs w:val="28"/>
          <w:u w:val="none"/>
          <w:lang w:val="en-US"/>
        </w:rPr>
      </w:pPr>
      <w:r>
        <w:rPr>
          <w:rStyle w:val="7"/>
          <w:rFonts w:cs="Calibri"/>
          <w:color w:val="auto"/>
          <w:sz w:val="24"/>
          <w:szCs w:val="24"/>
          <w:u w:val="none"/>
          <w:lang w:val="en-US"/>
        </w:rPr>
        <w:sym w:font="Wingdings" w:char="F0E8"/>
      </w:r>
      <w:r>
        <w:rPr>
          <w:rStyle w:val="7"/>
          <w:rFonts w:cs="Calibri"/>
          <w:color w:val="auto"/>
          <w:sz w:val="24"/>
          <w:szCs w:val="24"/>
          <w:u w:val="none"/>
          <w:lang w:val="en-US"/>
        </w:rPr>
        <w:t xml:space="preserve"> </w:t>
      </w:r>
      <w:r>
        <w:rPr>
          <w:rStyle w:val="7"/>
          <w:rFonts w:cs="Calibri"/>
          <w:color w:val="auto"/>
          <w:sz w:val="28"/>
          <w:szCs w:val="28"/>
          <w:u w:val="none"/>
          <w:lang w:val="en-US"/>
        </w:rPr>
        <w:t>The Goal Schema stores goal details and includes a user Id reference to associate each goal with a specific user.</w:t>
      </w:r>
    </w:p>
    <w:p w14:paraId="0EF7D366">
      <w:pPr>
        <w:pStyle w:val="8"/>
      </w:pPr>
      <w:r>
        <w:drawing>
          <wp:inline distT="0" distB="0" distL="0" distR="0">
            <wp:extent cx="5810250" cy="7467600"/>
            <wp:effectExtent l="0" t="0" r="0" b="0"/>
            <wp:docPr id="1038" name="Picture 24" descr="C:\Users\WIN 10\Downloads\image15.jpeg"/>
            <wp:cNvGraphicFramePr/>
            <a:graphic xmlns:a="http://schemas.openxmlformats.org/drawingml/2006/main">
              <a:graphicData uri="http://schemas.openxmlformats.org/drawingml/2006/picture">
                <pic:pic xmlns:pic="http://schemas.openxmlformats.org/drawingml/2006/picture">
                  <pic:nvPicPr>
                    <pic:cNvPr id="1038" name="Picture 24" descr="C:\Users\WIN 10\Downloads\image15.jpeg"/>
                    <pic:cNvPicPr/>
                  </pic:nvPicPr>
                  <pic:blipFill>
                    <a:blip r:embed="rId19" cstate="print"/>
                    <a:srcRect/>
                    <a:stretch>
                      <a:fillRect/>
                    </a:stretch>
                  </pic:blipFill>
                  <pic:spPr>
                    <a:xfrm>
                      <a:off x="0" y="0"/>
                      <a:ext cx="5810250" cy="7467600"/>
                    </a:xfrm>
                    <a:prstGeom prst="rect">
                      <a:avLst/>
                    </a:prstGeom>
                    <a:ln>
                      <a:noFill/>
                    </a:ln>
                  </pic:spPr>
                </pic:pic>
              </a:graphicData>
            </a:graphic>
          </wp:inline>
        </w:drawing>
      </w:r>
    </w:p>
    <w:p w14:paraId="1662A8A2">
      <w:pPr>
        <w:rPr>
          <w:rStyle w:val="7"/>
          <w:rFonts w:ascii="Arial Rounded MT Bold" w:hAnsi="Arial Rounded MT Bold"/>
          <w:color w:val="auto"/>
          <w:sz w:val="28"/>
          <w:szCs w:val="28"/>
          <w:lang w:val="en-US"/>
        </w:rPr>
      </w:pPr>
    </w:p>
    <w:p w14:paraId="36E7E388">
      <w:pPr>
        <w:rPr>
          <w:rStyle w:val="7"/>
          <w:rFonts w:ascii="Times New Roman" w:hAnsi="Times New Roman" w:cs="Times New Roman"/>
          <w:color w:val="002060"/>
          <w:sz w:val="32"/>
          <w:szCs w:val="32"/>
          <w:u w:val="none"/>
          <w:lang w:val="en-US"/>
        </w:rPr>
      </w:pPr>
      <w:r>
        <w:rPr>
          <w:rStyle w:val="7"/>
          <w:rFonts w:ascii="Times New Roman" w:hAnsi="Times New Roman" w:cs="Times New Roman"/>
          <w:color w:val="002060"/>
          <w:sz w:val="32"/>
          <w:szCs w:val="32"/>
          <w:u w:val="none"/>
          <w:lang w:val="en-US"/>
        </w:rPr>
        <w:t>16. PROJECT EXECUTION</w:t>
      </w:r>
    </w:p>
    <w:p w14:paraId="21DE0683">
      <w:pPr>
        <w:rPr>
          <w:rStyle w:val="7"/>
          <w:rFonts w:ascii="Times New Roman" w:hAnsi="Times New Roman" w:cs="Times New Roman"/>
          <w:color w:val="auto"/>
          <w:sz w:val="24"/>
          <w:szCs w:val="24"/>
          <w:u w:val="none"/>
          <w:lang w:val="en-US"/>
        </w:rPr>
      </w:pPr>
      <w:r>
        <w:rPr>
          <w:rStyle w:val="7"/>
          <w:rFonts w:ascii="Arial Rounded MT Bold" w:hAnsi="Arial Rounded MT Bold"/>
          <w:color w:val="auto"/>
          <w:sz w:val="24"/>
          <w:szCs w:val="24"/>
          <w:u w:val="none"/>
          <w:lang w:val="en-US"/>
        </w:rPr>
        <w:sym w:font="Wingdings" w:char="F0E8"/>
      </w:r>
      <w:r>
        <w:rPr>
          <w:rStyle w:val="7"/>
          <w:rFonts w:ascii="Times New Roman" w:hAnsi="Times New Roman" w:cs="Times New Roman"/>
          <w:color w:val="auto"/>
          <w:sz w:val="24"/>
          <w:szCs w:val="24"/>
          <w:u w:val="none"/>
          <w:lang w:val="en-US"/>
        </w:rPr>
        <w:t>Project Execution Steps</w:t>
      </w:r>
    </w:p>
    <w:p w14:paraId="3118D1B7">
      <w:pPr>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 xml:space="preserve"> </w:t>
      </w:r>
      <w:r>
        <w:rPr>
          <w:rStyle w:val="7"/>
          <w:rFonts w:ascii="Times New Roman" w:hAnsi="Times New Roman" w:cs="Times New Roman"/>
          <w:color w:val="auto"/>
          <w:sz w:val="24"/>
          <w:szCs w:val="24"/>
          <w:u w:val="none"/>
          <w:lang w:val="en-US"/>
        </w:rPr>
        <w:tab/>
      </w:r>
      <w:r>
        <w:rPr>
          <w:rStyle w:val="7"/>
          <w:rFonts w:ascii="Times New Roman" w:hAnsi="Times New Roman" w:cs="Times New Roman"/>
          <w:color w:val="auto"/>
          <w:sz w:val="24"/>
          <w:szCs w:val="24"/>
          <w:u w:val="none"/>
          <w:lang w:val="en-US"/>
        </w:rPr>
        <w:tab/>
      </w:r>
      <w:r>
        <w:rPr>
          <w:rStyle w:val="7"/>
          <w:rFonts w:ascii="Times New Roman" w:hAnsi="Times New Roman" w:cs="Times New Roman"/>
          <w:color w:val="auto"/>
          <w:sz w:val="24"/>
          <w:szCs w:val="24"/>
          <w:u w:val="none"/>
          <w:lang w:val="en-US"/>
        </w:rPr>
        <w:t>1. Start MongoDB</w:t>
      </w:r>
    </w:p>
    <w:p w14:paraId="2F490F0E">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2. Run server</w:t>
      </w:r>
    </w:p>
    <w:p w14:paraId="32490526">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3. Test APIs in Thunder Client</w:t>
      </w:r>
    </w:p>
    <w:p w14:paraId="257F3336">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4. Register User</w:t>
      </w:r>
    </w:p>
    <w:p w14:paraId="59FDFDAE">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5. Login and get JWT</w:t>
      </w:r>
    </w:p>
    <w:p w14:paraId="7A2A0E76">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6. Perform CRUD operations</w:t>
      </w:r>
    </w:p>
    <w:p w14:paraId="4CA85580">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17.</w:t>
      </w:r>
      <w:r>
        <w:rPr>
          <w:rFonts w:ascii="Times New Roman" w:hAnsi="Times New Roman" w:cs="Times New Roman"/>
          <w:color w:val="002060"/>
          <w:sz w:val="32"/>
          <w:szCs w:val="32"/>
        </w:rPr>
        <w:t xml:space="preserve"> </w:t>
      </w:r>
      <w:r>
        <w:rPr>
          <w:rStyle w:val="7"/>
          <w:rFonts w:ascii="Times New Roman" w:hAnsi="Times New Roman" w:cs="Times New Roman"/>
          <w:b/>
          <w:color w:val="002060"/>
          <w:sz w:val="32"/>
          <w:szCs w:val="32"/>
          <w:u w:val="none"/>
          <w:lang w:val="en-US"/>
        </w:rPr>
        <w:t>Project Output :</w:t>
      </w:r>
    </w:p>
    <w:p w14:paraId="450CFD70">
      <w:pPr>
        <w:rPr>
          <w:rStyle w:val="7"/>
          <w:rFonts w:ascii="Times New Roman" w:hAnsi="Times New Roman" w:cs="Times New Roman"/>
          <w:color w:val="auto"/>
          <w:sz w:val="24"/>
          <w:szCs w:val="24"/>
          <w:u w:val="none"/>
          <w:lang w:val="en-US"/>
        </w:rPr>
      </w:pPr>
      <w:r>
        <w:rPr>
          <w:rStyle w:val="7"/>
          <w:rFonts w:cs="Calibri"/>
          <w:b/>
          <w:color w:val="auto"/>
          <w:sz w:val="24"/>
          <w:szCs w:val="24"/>
          <w:u w:val="none"/>
          <w:lang w:val="en-US"/>
        </w:rPr>
        <w:t xml:space="preserve">         </w:t>
      </w:r>
      <w:r>
        <w:rPr>
          <w:rStyle w:val="7"/>
          <w:rFonts w:ascii="Times New Roman" w:hAnsi="Times New Roman" w:cs="Times New Roman"/>
          <w:b/>
          <w:color w:val="auto"/>
          <w:sz w:val="24"/>
          <w:szCs w:val="24"/>
          <w:u w:val="none"/>
          <w:lang w:val="en-US"/>
        </w:rPr>
        <w:sym w:font="Wingdings" w:char="F0E8"/>
      </w:r>
      <w:r>
        <w:rPr>
          <w:rStyle w:val="7"/>
          <w:rFonts w:ascii="Times New Roman" w:hAnsi="Times New Roman" w:cs="Times New Roman"/>
          <w:b/>
          <w:color w:val="auto"/>
          <w:sz w:val="24"/>
          <w:szCs w:val="24"/>
          <w:u w:val="none"/>
          <w:lang w:val="en-US"/>
        </w:rPr>
        <w:t xml:space="preserve">   </w:t>
      </w:r>
      <w:r>
        <w:rPr>
          <w:rStyle w:val="7"/>
          <w:rFonts w:ascii="Times New Roman" w:hAnsi="Times New Roman" w:cs="Times New Roman"/>
          <w:color w:val="auto"/>
          <w:sz w:val="24"/>
          <w:szCs w:val="24"/>
          <w:u w:val="none"/>
          <w:lang w:val="en-US"/>
        </w:rPr>
        <w:t>Successful User Registration (Signup/Login)</w:t>
      </w:r>
    </w:p>
    <w:p w14:paraId="5641DBF3">
      <w:pPr>
        <w:spacing w:before="100" w:beforeAutospacing="1" w:after="100" w:afterAutospacing="1" w:line="240" w:lineRule="auto"/>
        <w:rPr>
          <w:rFonts w:ascii="Times New Roman" w:hAnsi="Times New Roman" w:eastAsia="Times New Roman" w:cs="Times New Roman"/>
          <w:sz w:val="24"/>
          <w:szCs w:val="24"/>
          <w:lang w:eastAsia="en-IN"/>
        </w:rPr>
      </w:pPr>
      <w:r>
        <w:drawing>
          <wp:inline distT="0" distB="0" distL="114300" distR="114300">
            <wp:extent cx="5725160" cy="321881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725160" cy="3218815"/>
                    </a:xfrm>
                    <a:prstGeom prst="rect">
                      <a:avLst/>
                    </a:prstGeom>
                    <a:noFill/>
                    <a:ln>
                      <a:noFill/>
                    </a:ln>
                  </pic:spPr>
                </pic:pic>
              </a:graphicData>
            </a:graphic>
          </wp:inline>
        </w:drawing>
      </w:r>
      <w:bookmarkStart w:id="0" w:name="_GoBack"/>
      <w:bookmarkEnd w:id="0"/>
    </w:p>
    <w:p w14:paraId="49B81332">
      <w:pPr>
        <w:rPr>
          <w:rStyle w:val="7"/>
          <w:rFonts w:ascii="Times New Roman" w:hAnsi="Times New Roman" w:cs="Times New Roman"/>
          <w:color w:val="auto"/>
          <w:sz w:val="24"/>
          <w:szCs w:val="24"/>
          <w:u w:val="none"/>
          <w:lang w:val="en-US"/>
        </w:rPr>
      </w:pPr>
    </w:p>
    <w:p w14:paraId="381EE1CB">
      <w:pPr>
        <w:pStyle w:val="8"/>
      </w:pPr>
      <w:r>
        <w:drawing>
          <wp:inline distT="0" distB="0" distL="114300" distR="114300">
            <wp:extent cx="5725160" cy="3218815"/>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725160" cy="3218815"/>
                    </a:xfrm>
                    <a:prstGeom prst="rect">
                      <a:avLst/>
                    </a:prstGeom>
                    <a:noFill/>
                    <a:ln>
                      <a:noFill/>
                    </a:ln>
                  </pic:spPr>
                </pic:pic>
              </a:graphicData>
            </a:graphic>
          </wp:inline>
        </w:drawing>
      </w:r>
    </w:p>
    <w:p w14:paraId="7D478809">
      <w:pPr>
        <w:spacing w:before="100" w:beforeAutospacing="1" w:after="100" w:afterAutospacing="1" w:line="240" w:lineRule="auto"/>
        <w:rPr>
          <w:rFonts w:ascii="Times New Roman" w:hAnsi="Times New Roman" w:eastAsia="Times New Roman" w:cs="Times New Roman"/>
          <w:sz w:val="24"/>
          <w:szCs w:val="24"/>
          <w:lang w:eastAsia="en-IN"/>
        </w:rPr>
      </w:pPr>
    </w:p>
    <w:p w14:paraId="015516CB">
      <w:pPr>
        <w:rPr>
          <w:rStyle w:val="7"/>
          <w:rFonts w:cs="Calibri"/>
          <w:b/>
          <w:color w:val="auto"/>
          <w:sz w:val="24"/>
          <w:szCs w:val="24"/>
          <w:u w:val="none"/>
          <w:lang w:val="en-US"/>
        </w:rPr>
      </w:pPr>
    </w:p>
    <w:p w14:paraId="5D1045D5">
      <w:pPr>
        <w:rPr>
          <w:rStyle w:val="7"/>
          <w:rFonts w:ascii="Times New Roman" w:hAnsi="Times New Roman" w:cs="Times New Roman"/>
          <w:b/>
          <w:color w:val="002060"/>
          <w:sz w:val="28"/>
          <w:szCs w:val="28"/>
          <w:u w:val="none"/>
          <w:lang w:val="en-US"/>
        </w:rPr>
      </w:pPr>
      <w:r>
        <w:rPr>
          <w:rStyle w:val="7"/>
          <w:rFonts w:cs="Calibri"/>
          <w:b/>
          <w:color w:val="auto"/>
          <w:sz w:val="24"/>
          <w:szCs w:val="24"/>
          <w:u w:val="none"/>
          <w:lang w:val="en-US"/>
        </w:rPr>
        <w:sym w:font="Wingdings" w:char="F0E8"/>
      </w:r>
      <w:r>
        <w:rPr>
          <w:rStyle w:val="7"/>
          <w:rFonts w:cs="Calibri"/>
          <w:b/>
          <w:color w:val="auto"/>
          <w:sz w:val="24"/>
          <w:szCs w:val="24"/>
          <w:u w:val="none"/>
          <w:lang w:val="en-US"/>
        </w:rPr>
        <w:t xml:space="preserve">   </w:t>
      </w:r>
      <w:r>
        <w:rPr>
          <w:rStyle w:val="7"/>
          <w:rFonts w:ascii="Times New Roman" w:hAnsi="Times New Roman" w:cs="Times New Roman"/>
          <w:b/>
          <w:color w:val="002060"/>
          <w:sz w:val="28"/>
          <w:szCs w:val="28"/>
          <w:u w:val="none"/>
          <w:lang w:val="en-US"/>
        </w:rPr>
        <w:t>Goal Created ,Updated and Deleted Successfully</w:t>
      </w:r>
    </w:p>
    <w:p w14:paraId="0EBCF752">
      <w:pPr>
        <w:rPr>
          <w:rStyle w:val="7"/>
          <w:rFonts w:cs="Calibri"/>
          <w:color w:val="auto"/>
          <w:sz w:val="24"/>
          <w:szCs w:val="24"/>
          <w:u w:val="none"/>
          <w:lang w:val="en-US"/>
        </w:rPr>
      </w:pPr>
      <w:r>
        <w:rPr>
          <w:rStyle w:val="7"/>
          <w:rFonts w:cs="Calibri"/>
          <w:b/>
          <w:color w:val="auto"/>
          <w:sz w:val="24"/>
          <w:szCs w:val="24"/>
          <w:u w:val="none"/>
          <w:lang w:val="en-US"/>
        </w:rPr>
        <w:t xml:space="preserve">●    </w:t>
      </w:r>
      <w:r>
        <w:rPr>
          <w:rStyle w:val="7"/>
          <w:rFonts w:cs="Calibri"/>
          <w:color w:val="auto"/>
          <w:sz w:val="24"/>
          <w:szCs w:val="24"/>
          <w:u w:val="none"/>
          <w:lang w:val="en-US"/>
        </w:rPr>
        <w:t>After the login and token is generated the user give post request to api for</w:t>
      </w:r>
    </w:p>
    <w:p w14:paraId="05C96871">
      <w:pPr>
        <w:rPr>
          <w:rStyle w:val="7"/>
          <w:rFonts w:cs="Calibri"/>
          <w:color w:val="auto"/>
          <w:sz w:val="24"/>
          <w:szCs w:val="24"/>
          <w:u w:val="none"/>
          <w:lang w:val="en-US"/>
        </w:rPr>
      </w:pPr>
      <w:r>
        <w:rPr>
          <w:rStyle w:val="7"/>
          <w:rFonts w:cs="Calibri"/>
          <w:color w:val="auto"/>
          <w:sz w:val="24"/>
          <w:szCs w:val="24"/>
          <w:u w:val="none"/>
          <w:lang w:val="en-US"/>
        </w:rPr>
        <w:t xml:space="preserve">  creating there goals and goal was save in MongoDB which was the database.</w:t>
      </w:r>
    </w:p>
    <w:p w14:paraId="72B67A7C">
      <w:pPr>
        <w:rPr>
          <w:rStyle w:val="7"/>
          <w:rFonts w:cs="Calibri"/>
          <w:color w:val="auto"/>
          <w:sz w:val="24"/>
          <w:szCs w:val="24"/>
          <w:u w:val="none"/>
          <w:lang w:val="en-US"/>
        </w:rPr>
      </w:pPr>
    </w:p>
    <w:p w14:paraId="1C3E0767">
      <w:pPr>
        <w:rPr>
          <w:rStyle w:val="7"/>
          <w:rFonts w:cs="Calibri"/>
          <w:b/>
          <w:color w:val="auto"/>
          <w:sz w:val="24"/>
          <w:szCs w:val="24"/>
          <w:u w:val="none"/>
          <w:lang w:val="en-US"/>
        </w:rPr>
      </w:pPr>
    </w:p>
    <w:p w14:paraId="3E22EFED">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476875" cy="7419340"/>
            <wp:effectExtent l="0" t="0" r="9525" b="9525"/>
            <wp:docPr id="1041" name="Picture 3" descr="C:\Users\WIN 10\Downloads\image17.jpeg"/>
            <wp:cNvGraphicFramePr/>
            <a:graphic xmlns:a="http://schemas.openxmlformats.org/drawingml/2006/main">
              <a:graphicData uri="http://schemas.openxmlformats.org/drawingml/2006/picture">
                <pic:pic xmlns:pic="http://schemas.openxmlformats.org/drawingml/2006/picture">
                  <pic:nvPicPr>
                    <pic:cNvPr id="1041" name="Picture 3" descr="C:\Users\WIN 10\Downloads\image17.jpeg"/>
                    <pic:cNvPicPr/>
                  </pic:nvPicPr>
                  <pic:blipFill>
                    <a:blip r:embed="rId22" cstate="print"/>
                    <a:srcRect/>
                    <a:stretch>
                      <a:fillRect/>
                    </a:stretch>
                  </pic:blipFill>
                  <pic:spPr>
                    <a:xfrm>
                      <a:off x="0" y="0"/>
                      <a:ext cx="5476875" cy="7419974"/>
                    </a:xfrm>
                    <a:prstGeom prst="rect">
                      <a:avLst/>
                    </a:prstGeom>
                    <a:ln>
                      <a:noFill/>
                    </a:ln>
                  </pic:spPr>
                </pic:pic>
              </a:graphicData>
            </a:graphic>
          </wp:inline>
        </w:drawing>
      </w:r>
    </w:p>
    <w:p w14:paraId="242CDC86">
      <w:pPr>
        <w:rPr>
          <w:rStyle w:val="7"/>
          <w:rFonts w:cs="Calibri"/>
          <w:b/>
          <w:color w:val="auto"/>
          <w:sz w:val="24"/>
          <w:szCs w:val="24"/>
          <w:u w:val="none"/>
          <w:lang w:val="en-US"/>
        </w:rPr>
      </w:pPr>
    </w:p>
    <w:p w14:paraId="38AF2A15">
      <w:pPr>
        <w:spacing w:before="100" w:beforeAutospacing="1" w:after="100" w:afterAutospacing="1" w:line="240" w:lineRule="auto"/>
        <w:rPr>
          <w:rFonts w:ascii="Times New Roman" w:hAnsi="Times New Roman" w:eastAsia="Times New Roman" w:cs="Times New Roman"/>
          <w:sz w:val="24"/>
          <w:szCs w:val="24"/>
          <w:lang w:eastAsia="en-IN"/>
        </w:rPr>
      </w:pPr>
    </w:p>
    <w:p w14:paraId="07BBF1A2">
      <w:pPr>
        <w:rPr>
          <w:rStyle w:val="7"/>
          <w:rFonts w:cs="Calibri"/>
          <w:b/>
          <w:color w:val="auto"/>
          <w:sz w:val="24"/>
          <w:szCs w:val="24"/>
          <w:u w:val="none"/>
          <w:lang w:val="en-US"/>
        </w:rPr>
      </w:pPr>
    </w:p>
    <w:p w14:paraId="4314A5C8">
      <w:pPr>
        <w:pStyle w:val="10"/>
        <w:ind w:left="644"/>
        <w:rPr>
          <w:rStyle w:val="7"/>
          <w:rFonts w:cs="Calibri"/>
          <w:b/>
          <w:color w:val="auto"/>
          <w:sz w:val="24"/>
          <w:szCs w:val="24"/>
          <w:u w:val="none"/>
          <w:lang w:val="en-US"/>
        </w:rPr>
      </w:pPr>
    </w:p>
    <w:p w14:paraId="35CFF5B3">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894070" cy="3478530"/>
            <wp:effectExtent l="0" t="0" r="0" b="7620"/>
            <wp:docPr id="1042" name="Picture 6" descr="C:\Users\WIN 10\Downloads\image20.jpeg"/>
            <wp:cNvGraphicFramePr/>
            <a:graphic xmlns:a="http://schemas.openxmlformats.org/drawingml/2006/main">
              <a:graphicData uri="http://schemas.openxmlformats.org/drawingml/2006/picture">
                <pic:pic xmlns:pic="http://schemas.openxmlformats.org/drawingml/2006/picture">
                  <pic:nvPicPr>
                    <pic:cNvPr id="1042" name="Picture 6" descr="C:\Users\WIN 10\Downloads\image20.jpeg"/>
                    <pic:cNvPicPr/>
                  </pic:nvPicPr>
                  <pic:blipFill>
                    <a:blip r:embed="rId23" cstate="print"/>
                    <a:srcRect/>
                    <a:stretch>
                      <a:fillRect/>
                    </a:stretch>
                  </pic:blipFill>
                  <pic:spPr>
                    <a:xfrm>
                      <a:off x="0" y="0"/>
                      <a:ext cx="5894333" cy="3478690"/>
                    </a:xfrm>
                    <a:prstGeom prst="rect">
                      <a:avLst/>
                    </a:prstGeom>
                    <a:ln>
                      <a:noFill/>
                    </a:ln>
                  </pic:spPr>
                </pic:pic>
              </a:graphicData>
            </a:graphic>
          </wp:inline>
        </w:drawing>
      </w:r>
    </w:p>
    <w:p w14:paraId="5D013A53">
      <w:pPr>
        <w:rPr>
          <w:rStyle w:val="7"/>
          <w:rFonts w:cs="Calibri"/>
          <w:b/>
          <w:color w:val="auto"/>
          <w:sz w:val="24"/>
          <w:szCs w:val="24"/>
          <w:u w:val="none"/>
          <w:lang w:val="en-US"/>
        </w:rPr>
      </w:pPr>
    </w:p>
    <w:p w14:paraId="43919258">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991225" cy="3000375"/>
            <wp:effectExtent l="0" t="0" r="9525" b="9525"/>
            <wp:docPr id="1043" name="Picture 8" descr="C:\Users\WIN 10\Downloads\image21.jpeg"/>
            <wp:cNvGraphicFramePr/>
            <a:graphic xmlns:a="http://schemas.openxmlformats.org/drawingml/2006/main">
              <a:graphicData uri="http://schemas.openxmlformats.org/drawingml/2006/picture">
                <pic:pic xmlns:pic="http://schemas.openxmlformats.org/drawingml/2006/picture">
                  <pic:nvPicPr>
                    <pic:cNvPr id="1043" name="Picture 8" descr="C:\Users\WIN 10\Downloads\image21.jpeg"/>
                    <pic:cNvPicPr/>
                  </pic:nvPicPr>
                  <pic:blipFill>
                    <a:blip r:embed="rId24" cstate="print"/>
                    <a:srcRect/>
                    <a:stretch>
                      <a:fillRect/>
                    </a:stretch>
                  </pic:blipFill>
                  <pic:spPr>
                    <a:xfrm>
                      <a:off x="0" y="0"/>
                      <a:ext cx="5991225" cy="3000375"/>
                    </a:xfrm>
                    <a:prstGeom prst="rect">
                      <a:avLst/>
                    </a:prstGeom>
                    <a:ln>
                      <a:noFill/>
                    </a:ln>
                  </pic:spPr>
                </pic:pic>
              </a:graphicData>
            </a:graphic>
          </wp:inline>
        </w:drawing>
      </w:r>
    </w:p>
    <w:p w14:paraId="43A9B57A">
      <w:pPr>
        <w:rPr>
          <w:rStyle w:val="7"/>
          <w:rFonts w:cs="Calibri"/>
          <w:b/>
          <w:color w:val="auto"/>
          <w:sz w:val="24"/>
          <w:szCs w:val="24"/>
          <w:u w:val="none"/>
          <w:lang w:val="en-US"/>
        </w:rPr>
      </w:pPr>
    </w:p>
    <w:p w14:paraId="4D71AEB6">
      <w:pPr>
        <w:rPr>
          <w:rStyle w:val="7"/>
          <w:rFonts w:ascii="Times New Roman" w:hAnsi="Times New Roman" w:cs="Times New Roman"/>
          <w:color w:val="002060"/>
          <w:sz w:val="24"/>
          <w:szCs w:val="24"/>
          <w:u w:val="none"/>
          <w:lang w:val="en-US"/>
        </w:rPr>
      </w:pPr>
      <w:r>
        <w:rPr>
          <w:rStyle w:val="7"/>
          <w:rFonts w:ascii="Times New Roman" w:hAnsi="Times New Roman" w:cs="Times New Roman"/>
          <w:color w:val="002060"/>
          <w:sz w:val="24"/>
          <w:szCs w:val="24"/>
          <w:u w:val="none"/>
          <w:lang w:val="en-US"/>
        </w:rPr>
        <w:t>DEMO VIDEO:</w:t>
      </w:r>
    </w:p>
    <w:p w14:paraId="6A4DF755">
      <w:pPr>
        <w:rPr>
          <w:rStyle w:val="7"/>
          <w:rFonts w:cs="Calibri"/>
          <w:b/>
          <w:color w:val="auto"/>
          <w:sz w:val="24"/>
          <w:szCs w:val="24"/>
          <w:u w:val="none"/>
          <w:lang w:val="en-US"/>
        </w:rPr>
      </w:pPr>
      <w:r>
        <w:rPr>
          <w:rStyle w:val="7"/>
          <w:rFonts w:cs="Calibri"/>
          <w:b/>
          <w:color w:val="auto"/>
          <w:sz w:val="24"/>
          <w:szCs w:val="24"/>
          <w:u w:val="none"/>
          <w:lang w:val="en-US"/>
        </w:rPr>
        <w:t xml:space="preserve">          VIDEO LINK:</w:t>
      </w:r>
      <w:r>
        <w:t xml:space="preserve"> </w:t>
      </w:r>
      <w:r>
        <w:fldChar w:fldCharType="begin"/>
      </w:r>
      <w:r>
        <w:instrText xml:space="preserve"> HYPERLINK "https://drive.google.com/file/d/1sbnH-Piq15tYeY6FlhY5M4foFbIaJ7u-/view?usp=sharing" </w:instrText>
      </w:r>
      <w:r>
        <w:fldChar w:fldCharType="separate"/>
      </w:r>
      <w:r>
        <w:rPr>
          <w:rStyle w:val="7"/>
          <w:rFonts w:cs="Calibri"/>
          <w:b/>
          <w:sz w:val="24"/>
          <w:szCs w:val="24"/>
          <w:lang w:val="en-US"/>
        </w:rPr>
        <w:t>https://drive.google.com/file/d/1sbnH-Piq15tYeY6FlhY5M4foFbIaJ7u-/view?usp=sharing</w:t>
      </w:r>
      <w:r>
        <w:fldChar w:fldCharType="end"/>
      </w:r>
    </w:p>
    <w:p w14:paraId="68B93B14">
      <w:pPr>
        <w:rPr>
          <w:rStyle w:val="7"/>
          <w:rFonts w:cs="Calibri"/>
          <w:b/>
          <w:color w:val="auto"/>
          <w:sz w:val="24"/>
          <w:szCs w:val="24"/>
          <w:u w:val="none"/>
          <w:lang w:val="en-US"/>
        </w:rPr>
      </w:pPr>
    </w:p>
    <w:p w14:paraId="4E24D063">
      <w:pPr>
        <w:rPr>
          <w:rStyle w:val="7"/>
          <w:rFonts w:cs="Calibri"/>
          <w:b/>
          <w:color w:val="auto"/>
          <w:sz w:val="24"/>
          <w:szCs w:val="24"/>
          <w:u w:val="none"/>
          <w:lang w:val="en-US"/>
        </w:rPr>
      </w:pPr>
    </w:p>
    <w:p w14:paraId="0AB17DE9">
      <w:pPr>
        <w:rPr>
          <w:rStyle w:val="7"/>
          <w:rFonts w:cs="Calibri"/>
          <w:b/>
          <w:color w:val="auto"/>
          <w:sz w:val="24"/>
          <w:szCs w:val="24"/>
          <w:u w:val="none"/>
          <w:lang w:val="en-US"/>
        </w:rPr>
      </w:pPr>
    </w:p>
    <w:p w14:paraId="4BD7260D">
      <w:pPr>
        <w:rPr>
          <w:rStyle w:val="7"/>
          <w:rFonts w:ascii="Arial Rounded MT Bold" w:hAnsi="Arial Rounded MT Bold"/>
          <w:color w:val="auto"/>
          <w:sz w:val="24"/>
          <w:szCs w:val="24"/>
          <w:lang w:val="en-US"/>
        </w:rPr>
      </w:pPr>
    </w:p>
    <w:p w14:paraId="59F3FB1E">
      <w:pPr>
        <w:rPr>
          <w:rStyle w:val="7"/>
          <w:rFonts w:ascii="Arial Rounded MT Bold" w:hAnsi="Arial Rounded MT Bold"/>
          <w:color w:val="auto"/>
          <w:sz w:val="24"/>
          <w:szCs w:val="24"/>
          <w:lang w:val="en-US"/>
        </w:rPr>
      </w:pPr>
    </w:p>
    <w:p w14:paraId="2F6FBDD1">
      <w:pPr>
        <w:rPr>
          <w:rStyle w:val="7"/>
          <w:rFonts w:ascii="Arial Rounded MT Bold" w:hAnsi="Arial Rounded MT Bold"/>
          <w:color w:val="auto"/>
          <w:sz w:val="24"/>
          <w:szCs w:val="24"/>
          <w:lang w:val="en-US"/>
        </w:rPr>
      </w:pPr>
    </w:p>
    <w:p w14:paraId="15F4427C">
      <w:pPr>
        <w:rPr>
          <w:rStyle w:val="7"/>
          <w:rFonts w:ascii="Arial Rounded MT Bold" w:hAnsi="Arial Rounded MT Bold"/>
          <w:color w:val="auto"/>
          <w:sz w:val="24"/>
          <w:szCs w:val="24"/>
          <w:lang w:val="en-US"/>
        </w:rPr>
      </w:pPr>
    </w:p>
    <w:p w14:paraId="3B12AE08">
      <w:pPr>
        <w:rPr>
          <w:rStyle w:val="7"/>
          <w:rFonts w:ascii="Arial Rounded MT Bold" w:hAnsi="Arial Rounded MT Bold"/>
          <w:color w:val="auto"/>
          <w:sz w:val="24"/>
          <w:szCs w:val="24"/>
          <w:lang w:val="en-US"/>
        </w:rPr>
      </w:pPr>
    </w:p>
    <w:p w14:paraId="49B0F4DC">
      <w:pPr>
        <w:rPr>
          <w:rStyle w:val="7"/>
          <w:rFonts w:ascii="Arial Rounded MT Bold" w:hAnsi="Arial Rounded MT Bold"/>
          <w:color w:val="auto"/>
          <w:sz w:val="24"/>
          <w:szCs w:val="24"/>
          <w:lang w:val="en-US"/>
        </w:rPr>
      </w:pPr>
    </w:p>
    <w:p w14:paraId="4129C5E3">
      <w:pPr>
        <w:rPr>
          <w:rStyle w:val="7"/>
          <w:rFonts w:ascii="Arial Rounded MT Bold" w:hAnsi="Arial Rounded MT Bold"/>
          <w:color w:val="auto"/>
          <w:sz w:val="24"/>
          <w:szCs w:val="24"/>
          <w:lang w:val="en-US"/>
        </w:rPr>
      </w:pPr>
    </w:p>
    <w:p w14:paraId="78CBEBEE">
      <w:pPr>
        <w:rPr>
          <w:rStyle w:val="7"/>
          <w:rFonts w:ascii="Arial Rounded MT Bold" w:hAnsi="Arial Rounded MT Bold"/>
          <w:color w:val="auto"/>
          <w:sz w:val="24"/>
          <w:szCs w:val="24"/>
          <w:lang w:val="en-US"/>
        </w:rPr>
      </w:pPr>
    </w:p>
    <w:p w14:paraId="12D18D44">
      <w:pPr>
        <w:rPr>
          <w:rStyle w:val="7"/>
          <w:rFonts w:ascii="Arial Rounded MT Bold" w:hAnsi="Arial Rounded MT Bold"/>
          <w:color w:val="auto"/>
          <w:sz w:val="24"/>
          <w:szCs w:val="24"/>
          <w:lang w:val="en-US"/>
        </w:rPr>
      </w:pPr>
    </w:p>
    <w:p w14:paraId="18D9595C">
      <w:pPr>
        <w:rPr>
          <w:rStyle w:val="7"/>
          <w:rFonts w:ascii="Arial Rounded MT Bold" w:hAnsi="Arial Rounded MT Bold"/>
          <w:color w:val="auto"/>
          <w:sz w:val="24"/>
          <w:szCs w:val="24"/>
          <w:lang w:val="en-US"/>
        </w:rPr>
      </w:pPr>
    </w:p>
    <w:p w14:paraId="72A1C7B7">
      <w:pPr>
        <w:rPr>
          <w:rStyle w:val="7"/>
          <w:rFonts w:ascii="Arial Rounded MT Bold" w:hAnsi="Arial Rounded MT Bold"/>
          <w:color w:val="auto"/>
          <w:sz w:val="24"/>
          <w:szCs w:val="24"/>
          <w:lang w:val="en-US"/>
        </w:rPr>
      </w:pPr>
    </w:p>
    <w:p w14:paraId="6C95C027">
      <w:pPr>
        <w:rPr>
          <w:sz w:val="24"/>
          <w:szCs w:val="24"/>
          <w:lang w:val="en-US"/>
        </w:rPr>
      </w:pPr>
    </w:p>
    <w:p w14:paraId="1C7A46BA">
      <w:pPr>
        <w:rPr>
          <w:sz w:val="24"/>
          <w:szCs w:val="24"/>
          <w:lang w:val="en-US"/>
        </w:rPr>
      </w:pPr>
    </w:p>
    <w:p w14:paraId="6706C97C">
      <w:pPr>
        <w:rPr>
          <w:sz w:val="24"/>
          <w:szCs w:val="24"/>
          <w:lang w:val="en-US"/>
        </w:rPr>
      </w:pPr>
    </w:p>
    <w:p w14:paraId="24A392CF">
      <w:pPr>
        <w:rPr>
          <w:sz w:val="24"/>
          <w:szCs w:val="24"/>
          <w:lang w:val="en-US"/>
        </w:rPr>
      </w:pPr>
    </w:p>
    <w:p w14:paraId="55024FBE">
      <w:pPr>
        <w:rPr>
          <w:sz w:val="28"/>
          <w:szCs w:val="28"/>
          <w:lang w:val="en-US"/>
        </w:rPr>
      </w:pPr>
    </w:p>
    <w:p w14:paraId="3BD3208B">
      <w:pPr>
        <w:rPr>
          <w:sz w:val="28"/>
          <w:szCs w:val="28"/>
          <w:lang w:val="en-US"/>
        </w:rPr>
      </w:pPr>
    </w:p>
    <w:p w14:paraId="6D14B17C">
      <w:pPr>
        <w:rPr>
          <w:sz w:val="28"/>
          <w:szCs w:val="28"/>
          <w:lang w:val="en-US"/>
        </w:rPr>
      </w:pPr>
    </w:p>
    <w:p w14:paraId="75DDB007">
      <w:pPr>
        <w:rPr>
          <w:sz w:val="28"/>
          <w:szCs w:val="28"/>
          <w:lang w:val="en-US"/>
        </w:rPr>
      </w:pPr>
    </w:p>
    <w:p w14:paraId="644268F8">
      <w:pPr>
        <w:rPr>
          <w:sz w:val="28"/>
          <w:szCs w:val="28"/>
          <w:lang w:val="en-US"/>
        </w:rPr>
      </w:pPr>
    </w:p>
    <w:p w14:paraId="7A97CBE0">
      <w:pPr>
        <w:rPr>
          <w:sz w:val="28"/>
          <w:szCs w:val="28"/>
          <w:lang w:val="en-US"/>
        </w:rPr>
      </w:pPr>
    </w:p>
    <w:p w14:paraId="61BE17B6">
      <w:pPr>
        <w:rPr>
          <w:sz w:val="28"/>
          <w:szCs w:val="28"/>
          <w:lang w:val="en-US"/>
        </w:rPr>
      </w:pPr>
    </w:p>
    <w:p w14:paraId="11C7A6D2">
      <w:pPr>
        <w:rPr>
          <w:sz w:val="28"/>
          <w:szCs w:val="28"/>
          <w:lang w:val="en-US"/>
        </w:rPr>
      </w:pPr>
    </w:p>
    <w:p w14:paraId="067C5A08">
      <w:pPr>
        <w:rPr>
          <w:sz w:val="28"/>
          <w:szCs w:val="28"/>
          <w:lang w:val="en-US"/>
        </w:rPr>
      </w:pPr>
    </w:p>
    <w:p w14:paraId="6B84576C">
      <w:pPr>
        <w:rPr>
          <w:sz w:val="28"/>
          <w:szCs w:val="28"/>
          <w:lang w:val="en-US"/>
        </w:rPr>
      </w:pPr>
    </w:p>
    <w:p w14:paraId="3C815491">
      <w:pPr>
        <w:rPr>
          <w:sz w:val="28"/>
          <w:szCs w:val="28"/>
          <w:lang w:val="en-US"/>
        </w:rPr>
      </w:pPr>
    </w:p>
    <w:p w14:paraId="68CC9F67">
      <w:pPr>
        <w:rPr>
          <w:sz w:val="28"/>
          <w:szCs w:val="28"/>
          <w:lang w:val="en-US"/>
        </w:rPr>
      </w:pPr>
    </w:p>
    <w:p w14:paraId="0FD6169A">
      <w:pPr>
        <w:rPr>
          <w:sz w:val="28"/>
          <w:szCs w:val="28"/>
          <w:lang w:val="en-US"/>
        </w:rPr>
      </w:pPr>
    </w:p>
    <w:p w14:paraId="17E5CB32">
      <w:pPr>
        <w:rPr>
          <w:sz w:val="28"/>
          <w:szCs w:val="28"/>
          <w:lang w:val="en-US"/>
        </w:rPr>
      </w:pPr>
    </w:p>
    <w:p w14:paraId="412281FA">
      <w:pPr>
        <w:rPr>
          <w:sz w:val="28"/>
          <w:szCs w:val="28"/>
          <w:lang w:val="en-US"/>
        </w:rPr>
      </w:pPr>
    </w:p>
    <w:p w14:paraId="68425A67">
      <w:pPr>
        <w:rPr>
          <w:sz w:val="28"/>
          <w:szCs w:val="28"/>
          <w:lang w:val="en-US"/>
        </w:rPr>
      </w:pPr>
    </w:p>
    <w:p w14:paraId="7CD7CF07">
      <w:pPr>
        <w:rPr>
          <w:sz w:val="28"/>
          <w:szCs w:val="28"/>
          <w:lang w:val="en-US"/>
        </w:rPr>
      </w:pPr>
    </w:p>
    <w:p w14:paraId="0AC96627">
      <w:pPr>
        <w:rPr>
          <w:sz w:val="28"/>
          <w:szCs w:val="28"/>
          <w:lang w:val="en-US"/>
        </w:rPr>
      </w:pPr>
    </w:p>
    <w:p w14:paraId="69D93290">
      <w:pPr>
        <w:rPr>
          <w:sz w:val="28"/>
          <w:szCs w:val="28"/>
          <w:lang w:val="en-US"/>
        </w:rPr>
      </w:pPr>
    </w:p>
    <w:p w14:paraId="5AA49480">
      <w:pPr>
        <w:rPr>
          <w:sz w:val="28"/>
          <w:szCs w:val="28"/>
          <w:lang w:val="en-US"/>
        </w:rPr>
      </w:pPr>
    </w:p>
    <w:p w14:paraId="3D1A50DE">
      <w:pPr>
        <w:rPr>
          <w:sz w:val="28"/>
          <w:szCs w:val="28"/>
          <w:lang w:val="en-US"/>
        </w:rPr>
      </w:pPr>
    </w:p>
    <w:p w14:paraId="09A66D28">
      <w:pPr>
        <w:rPr>
          <w:sz w:val="28"/>
          <w:szCs w:val="28"/>
          <w:lang w:val="en-US"/>
        </w:rPr>
      </w:pPr>
    </w:p>
    <w:p w14:paraId="79B0F0AC">
      <w:pPr>
        <w:rPr>
          <w:sz w:val="28"/>
          <w:szCs w:val="28"/>
          <w:lang w:val="en-US"/>
        </w:rPr>
      </w:pPr>
    </w:p>
    <w:p w14:paraId="56C6C415">
      <w:pPr>
        <w:rPr>
          <w:sz w:val="28"/>
          <w:szCs w:val="28"/>
          <w:lang w:val="en-US"/>
        </w:rPr>
      </w:pPr>
    </w:p>
    <w:p w14:paraId="7B4800BE">
      <w:pPr>
        <w:rPr>
          <w:sz w:val="28"/>
          <w:szCs w:val="28"/>
          <w:lang w:val="en-US"/>
        </w:rPr>
      </w:pPr>
    </w:p>
    <w:p w14:paraId="2551F8D6">
      <w:pPr>
        <w:rPr>
          <w:sz w:val="28"/>
          <w:szCs w:val="28"/>
          <w:lang w:val="en-US"/>
        </w:rPr>
      </w:pPr>
    </w:p>
    <w:p w14:paraId="413CA5B3">
      <w:pPr>
        <w:rPr>
          <w:sz w:val="28"/>
          <w:szCs w:val="28"/>
          <w:lang w:val="en-US"/>
        </w:rPr>
      </w:pPr>
    </w:p>
    <w:p w14:paraId="08CFE9EA">
      <w:pPr>
        <w:rPr>
          <w:sz w:val="28"/>
          <w:szCs w:val="28"/>
          <w:lang w:val="en-US"/>
        </w:rPr>
      </w:pPr>
    </w:p>
    <w:p w14:paraId="2D109057">
      <w:pPr>
        <w:rPr>
          <w:sz w:val="28"/>
          <w:szCs w:val="28"/>
          <w:lang w:val="en-US"/>
        </w:rPr>
      </w:pPr>
    </w:p>
    <w:p w14:paraId="66ED3463">
      <w:pPr>
        <w:rPr>
          <w:sz w:val="28"/>
          <w:szCs w:val="28"/>
          <w:lang w:val="en-US"/>
        </w:rPr>
      </w:pPr>
    </w:p>
    <w:p w14:paraId="00BC9DE9">
      <w:pPr>
        <w:rPr>
          <w:sz w:val="28"/>
          <w:szCs w:val="28"/>
          <w:lang w:val="en-US"/>
        </w:rPr>
      </w:pPr>
    </w:p>
    <w:p w14:paraId="47927DF8">
      <w:pPr>
        <w:rPr>
          <w:sz w:val="28"/>
          <w:szCs w:val="28"/>
          <w:lang w:val="en-US"/>
        </w:rPr>
      </w:pPr>
    </w:p>
    <w:sectPr>
      <w:headerReference r:id="rId5" w:type="default"/>
      <w:footerReference r:id="rId6" w:type="default"/>
      <w:pgSz w:w="11906" w:h="16838"/>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Rounded MT Bold">
    <w:panose1 w:val="020F0704030504030204"/>
    <w:charset w:val="00"/>
    <w:family w:val="swiss"/>
    <w:pitch w:val="default"/>
    <w:sig w:usb0="00000003" w:usb1="00000000" w:usb2="00000000" w:usb3="00000000" w:csb0="20000001" w:csb1="00000000"/>
  </w:font>
  <w:font w:name="Arial Unicode MS">
    <w:altName w:val="Arial"/>
    <w:panose1 w:val="020B0604020000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0A81B">
    <w:pPr>
      <w:pStyle w:val="5"/>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56F5F">
    <w:pPr>
      <w:pStyle w:val="6"/>
      <w:rPr>
        <w:rFonts w:ascii="Algerian" w:hAnsi="Algerian"/>
        <w:sz w:val="44"/>
        <w:szCs w:val="44"/>
        <w:lang w:val="en-US"/>
      </w:rPr>
    </w:pPr>
    <w:r>
      <w:rPr>
        <w:lang w:val="en-US"/>
      </w:rPr>
      <w:t xml:space="preserve">                                        </w:t>
    </w:r>
    <w:r>
      <w:rPr>
        <w:rFonts w:ascii="Algerian" w:hAnsi="Algerian"/>
        <w:color w:val="000000"/>
        <w:sz w:val="44"/>
        <w:szCs w:val="44"/>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00000C"/>
    <w:multiLevelType w:val="multilevel"/>
    <w:tmpl w:val="000000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0000012"/>
    <w:multiLevelType w:val="multilevel"/>
    <w:tmpl w:val="000000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0000019"/>
    <w:multiLevelType w:val="multilevel"/>
    <w:tmpl w:val="00000019"/>
    <w:lvl w:ilvl="0" w:tentative="0">
      <w:start w:val="1"/>
      <w:numFmt w:val="bullet"/>
      <w:lvlText w:val=""/>
      <w:lvlJc w:val="left"/>
      <w:pPr>
        <w:ind w:left="1875" w:hanging="360"/>
      </w:pPr>
      <w:rPr>
        <w:rFonts w:hint="default" w:ascii="Wingdings" w:hAnsi="Wingdings"/>
      </w:rPr>
    </w:lvl>
    <w:lvl w:ilvl="1" w:tentative="0">
      <w:start w:val="1"/>
      <w:numFmt w:val="bullet"/>
      <w:lvlText w:val="o"/>
      <w:lvlJc w:val="left"/>
      <w:pPr>
        <w:ind w:left="2595" w:hanging="360"/>
      </w:pPr>
      <w:rPr>
        <w:rFonts w:hint="default" w:ascii="Courier New" w:hAnsi="Courier New" w:cs="Courier New"/>
      </w:rPr>
    </w:lvl>
    <w:lvl w:ilvl="2" w:tentative="0">
      <w:start w:val="1"/>
      <w:numFmt w:val="bullet"/>
      <w:lvlText w:val=""/>
      <w:lvlJc w:val="left"/>
      <w:pPr>
        <w:ind w:left="3315" w:hanging="360"/>
      </w:pPr>
      <w:rPr>
        <w:rFonts w:hint="default" w:ascii="Wingdings" w:hAnsi="Wingdings"/>
      </w:rPr>
    </w:lvl>
    <w:lvl w:ilvl="3" w:tentative="0">
      <w:start w:val="1"/>
      <w:numFmt w:val="bullet"/>
      <w:lvlText w:val=""/>
      <w:lvlJc w:val="left"/>
      <w:pPr>
        <w:ind w:left="4035" w:hanging="360"/>
      </w:pPr>
      <w:rPr>
        <w:rFonts w:hint="default" w:ascii="Symbol" w:hAnsi="Symbol"/>
      </w:rPr>
    </w:lvl>
    <w:lvl w:ilvl="4" w:tentative="0">
      <w:start w:val="1"/>
      <w:numFmt w:val="bullet"/>
      <w:lvlText w:val="o"/>
      <w:lvlJc w:val="left"/>
      <w:pPr>
        <w:ind w:left="4755" w:hanging="360"/>
      </w:pPr>
      <w:rPr>
        <w:rFonts w:hint="default" w:ascii="Courier New" w:hAnsi="Courier New" w:cs="Courier New"/>
      </w:rPr>
    </w:lvl>
    <w:lvl w:ilvl="5" w:tentative="0">
      <w:start w:val="1"/>
      <w:numFmt w:val="bullet"/>
      <w:lvlText w:val=""/>
      <w:lvlJc w:val="left"/>
      <w:pPr>
        <w:ind w:left="5475" w:hanging="360"/>
      </w:pPr>
      <w:rPr>
        <w:rFonts w:hint="default" w:ascii="Wingdings" w:hAnsi="Wingdings"/>
      </w:rPr>
    </w:lvl>
    <w:lvl w:ilvl="6" w:tentative="0">
      <w:start w:val="1"/>
      <w:numFmt w:val="bullet"/>
      <w:lvlText w:val=""/>
      <w:lvlJc w:val="left"/>
      <w:pPr>
        <w:ind w:left="6195" w:hanging="360"/>
      </w:pPr>
      <w:rPr>
        <w:rFonts w:hint="default" w:ascii="Symbol" w:hAnsi="Symbol"/>
      </w:rPr>
    </w:lvl>
    <w:lvl w:ilvl="7" w:tentative="0">
      <w:start w:val="1"/>
      <w:numFmt w:val="bullet"/>
      <w:lvlText w:val="o"/>
      <w:lvlJc w:val="left"/>
      <w:pPr>
        <w:ind w:left="6915" w:hanging="360"/>
      </w:pPr>
      <w:rPr>
        <w:rFonts w:hint="default" w:ascii="Courier New" w:hAnsi="Courier New" w:cs="Courier New"/>
      </w:rPr>
    </w:lvl>
    <w:lvl w:ilvl="8" w:tentative="0">
      <w:start w:val="1"/>
      <w:numFmt w:val="bullet"/>
      <w:lvlText w:val=""/>
      <w:lvlJc w:val="left"/>
      <w:pPr>
        <w:ind w:left="7635"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5ED0A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IN" w:eastAsia="en-US" w:bidi="ar-SA"/>
    </w:rPr>
  </w:style>
  <w:style w:type="paragraph" w:styleId="2">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3">
    <w:name w:val="Default Paragraph Font"/>
    <w:uiPriority w:val="1"/>
  </w:style>
  <w:style w:type="table" w:default="1" w:styleId="4">
    <w:name w:val="Normal Table"/>
    <w:uiPriority w:val="99"/>
    <w:tblPr>
      <w:tblCellMar>
        <w:top w:w="0" w:type="dxa"/>
        <w:left w:w="108" w:type="dxa"/>
        <w:bottom w:w="0" w:type="dxa"/>
        <w:right w:w="108" w:type="dxa"/>
      </w:tblCellMar>
    </w:tblPr>
  </w:style>
  <w:style w:type="paragraph" w:styleId="5">
    <w:name w:val="footer"/>
    <w:basedOn w:val="1"/>
    <w:link w:val="12"/>
    <w:uiPriority w:val="99"/>
    <w:pPr>
      <w:tabs>
        <w:tab w:val="center" w:pos="4513"/>
        <w:tab w:val="right" w:pos="9026"/>
      </w:tabs>
      <w:spacing w:after="0" w:line="240" w:lineRule="auto"/>
    </w:pPr>
  </w:style>
  <w:style w:type="paragraph" w:styleId="6">
    <w:name w:val="header"/>
    <w:basedOn w:val="1"/>
    <w:link w:val="11"/>
    <w:uiPriority w:val="99"/>
    <w:pPr>
      <w:tabs>
        <w:tab w:val="center" w:pos="4513"/>
        <w:tab w:val="right" w:pos="9026"/>
      </w:tabs>
      <w:spacing w:after="0" w:line="240" w:lineRule="auto"/>
    </w:pPr>
  </w:style>
  <w:style w:type="character" w:styleId="7">
    <w:name w:val="Hyperlink"/>
    <w:basedOn w:val="3"/>
    <w:uiPriority w:val="99"/>
    <w:rPr>
      <w:color w:val="0563C1"/>
      <w:u w:val="single"/>
    </w:rPr>
  </w:style>
  <w:style w:type="paragraph" w:styleId="8">
    <w:name w:val="Normal (Web)"/>
    <w:basedOn w:val="1"/>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9">
    <w:name w:val="Strong"/>
    <w:basedOn w:val="3"/>
    <w:qFormat/>
    <w:uiPriority w:val="22"/>
    <w:rPr>
      <w:b/>
      <w:bCs/>
    </w:rPr>
  </w:style>
  <w:style w:type="paragraph" w:styleId="10">
    <w:name w:val="List Paragraph"/>
    <w:basedOn w:val="1"/>
    <w:qFormat/>
    <w:uiPriority w:val="34"/>
    <w:pPr>
      <w:ind w:left="720"/>
      <w:contextualSpacing/>
    </w:pPr>
  </w:style>
  <w:style w:type="character" w:customStyle="1" w:styleId="11">
    <w:name w:val="Header Char_80e9eb71-83e3-4bd8-afcc-ae428e9f210b"/>
    <w:basedOn w:val="3"/>
    <w:link w:val="6"/>
    <w:uiPriority w:val="99"/>
  </w:style>
  <w:style w:type="character" w:customStyle="1" w:styleId="12">
    <w:name w:val="Footer Char_fb75a47e-409e-4fd2-92c5-41ce35c472b8"/>
    <w:basedOn w:val="3"/>
    <w:link w:val="5"/>
    <w:uiPriority w:val="99"/>
  </w:style>
  <w:style w:type="character" w:customStyle="1" w:styleId="13">
    <w:name w:val="whitespace-normal"/>
    <w:basedOn w:val="3"/>
    <w:uiPriority w:val="0"/>
  </w:style>
  <w:style w:type="character" w:customStyle="1" w:styleId="14">
    <w:name w:val="Heading 3 Char_f325e2db-5a0b-4790-8dff-8215cdc68363"/>
    <w:basedOn w:val="3"/>
    <w:link w:val="2"/>
    <w:uiPriority w:val="9"/>
    <w:rPr>
      <w:rFonts w:ascii="Times New Roman" w:hAnsi="Times New Roman" w:eastAsia="Times New Roman" w:cs="Times New Roman"/>
      <w:b/>
      <w:bCs/>
      <w:sz w:val="27"/>
      <w:szCs w:val="27"/>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AF376-CB31-4910-A2BF-E25CC104B016}">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931</Words>
  <Characters>5214</Characters>
  <Paragraphs>308</Paragraphs>
  <TotalTime>46</TotalTime>
  <ScaleCrop>false</ScaleCrop>
  <LinksUpToDate>false</LinksUpToDate>
  <CharactersWithSpaces>6518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2026-03-09T07:14:00Z</dcterms:created>
  <dc:creator>WIN 10</dc:creator>
  <cp:lastModifiedBy>Rajakumari B</cp:lastModifiedBy>
  <dcterms:modified xsi:type="dcterms:W3CDTF">2026-03-09T12:27:38Z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5E6232ADD13149B9A785A265A045FE80_13</vt:lpwstr>
  </property>
  <property fmtid="{D5CDD505-2E9C-101B-9397-08002B2CF9AE}" pid="3" name="KSOProductBuildVer">
    <vt:lpwstr>1033-12.2.0.23196</vt:lpwstr>
  </property>
</Properties>
</file>